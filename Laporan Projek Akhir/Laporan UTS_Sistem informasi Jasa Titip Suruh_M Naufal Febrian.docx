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72F21">
      <w:pPr>
        <w:spacing w:after="160"/>
        <w:jc w:val="center"/>
      </w:pPr>
      <w:r>
        <w:rPr>
          <w:rFonts w:ascii="Times New Roman" w:hAnsi="Times New Roman"/>
          <w:b/>
          <w:sz w:val="28"/>
        </w:rPr>
        <w:t>UNIVERSITAS ESA UNGGUL</w:t>
      </w:r>
    </w:p>
    <w:p w14:paraId="7619E431">
      <w:pPr>
        <w:spacing w:after="160"/>
        <w:jc w:val="center"/>
      </w:pPr>
      <w:r>
        <w:rPr>
          <w:rFonts w:ascii="Times New Roman" w:hAnsi="Times New Roman"/>
          <w:b/>
          <w:sz w:val="28"/>
        </w:rPr>
        <w:t>LAPORAN UTS PEMROGRAMAN WEB</w:t>
      </w:r>
    </w:p>
    <w:p w14:paraId="06033D7A">
      <w:pPr>
        <w:spacing w:after="0"/>
        <w:jc w:val="center"/>
      </w:pPr>
      <w:r>
        <w:rPr>
          <w:rFonts w:ascii="Times New Roman" w:hAnsi="Times New Roman"/>
          <w:b/>
          <w:sz w:val="28"/>
        </w:rPr>
        <w:t>SISTEM INFORMASI JASA TITIP DAN SURUH MAHASISWA</w:t>
      </w:r>
    </w:p>
    <w:p w14:paraId="6E63092E">
      <w:pPr>
        <w:spacing w:after="360"/>
        <w:jc w:val="center"/>
      </w:pPr>
      <w:r>
        <w:rPr>
          <w:rFonts w:ascii="Times New Roman" w:hAnsi="Times New Roman"/>
          <w:b/>
          <w:sz w:val="24"/>
        </w:rPr>
        <w:t>BERBASIS WEB DENGAN INTEGRASI WHATSAPP DAN DASHBOARD STATISTIK METABASE</w:t>
      </w:r>
    </w:p>
    <w:p w14:paraId="2088B589">
      <w:pPr>
        <w:spacing w:after="246" w:line="222" w:lineRule="auto"/>
        <w:ind w:left="8085" w:right="889" w:hanging="6675"/>
      </w:pPr>
      <w:r>
        <w:drawing>
          <wp:inline distT="0" distB="0" distL="0" distR="0">
            <wp:extent cx="4037965" cy="313182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4038092" cy="3131820"/>
                    </a:xfrm>
                    <a:prstGeom prst="rect">
                      <a:avLst/>
                    </a:prstGeom>
                  </pic:spPr>
                </pic:pic>
              </a:graphicData>
            </a:graphic>
          </wp:inline>
        </w:drawing>
      </w:r>
      <w:r>
        <w:rPr>
          <w:rFonts w:eastAsia="Times New Roman" w:cs="Times New Roman"/>
          <w:b/>
          <w:sz w:val="32"/>
        </w:rPr>
        <w:t xml:space="preserve"> </w:t>
      </w:r>
      <w:r>
        <w:t xml:space="preserve"> </w:t>
      </w:r>
      <w:r>
        <w:rPr>
          <w:color w:val="0563C1"/>
        </w:rPr>
        <w:t xml:space="preserve"> </w:t>
      </w:r>
      <w:r>
        <w:rPr>
          <w:rFonts w:eastAsia="Times New Roman" w:cs="Times New Roman"/>
          <w:color w:val="0563C1"/>
        </w:rPr>
        <w:t xml:space="preserve"> </w:t>
      </w:r>
      <w:r>
        <w:t xml:space="preserve"> </w:t>
      </w:r>
      <w:r>
        <w:rPr>
          <w:color w:val="0563C1"/>
        </w:rPr>
        <w:t xml:space="preserve"> </w:t>
      </w:r>
      <w:r>
        <w:t xml:space="preserve"> </w:t>
      </w:r>
      <w:r>
        <w:rPr>
          <w:color w:val="0563C1"/>
        </w:rPr>
        <w:t xml:space="preserve"> </w:t>
      </w:r>
      <w:r>
        <w:rPr>
          <w:rFonts w:eastAsia="Times New Roman" w:cs="Times New Roman"/>
          <w:color w:val="0563C1"/>
        </w:rPr>
        <w:t xml:space="preserve"> </w:t>
      </w:r>
    </w:p>
    <w:p w14:paraId="6C97D3D0">
      <w:pPr>
        <w:spacing w:after="230" w:line="259" w:lineRule="auto"/>
        <w:ind w:left="67" w:right="4"/>
        <w:jc w:val="center"/>
      </w:pPr>
      <w:r>
        <w:rPr>
          <w:rFonts w:eastAsia="Times New Roman" w:cs="Times New Roman"/>
          <w:b/>
          <w:sz w:val="32"/>
        </w:rPr>
        <w:t>Disusun Oleh:</w:t>
      </w:r>
      <w:r>
        <w:rPr>
          <w:rFonts w:eastAsia="Times New Roman" w:cs="Times New Roman"/>
          <w:color w:val="0563C1"/>
        </w:rPr>
        <w:t xml:space="preserve"> </w:t>
      </w:r>
    </w:p>
    <w:p w14:paraId="17A5D23E">
      <w:pPr>
        <w:spacing w:after="167" w:line="259" w:lineRule="auto"/>
        <w:jc w:val="center"/>
      </w:pPr>
      <w:r>
        <w:rPr>
          <w:rFonts w:hint="default"/>
          <w:sz w:val="28"/>
          <w:lang w:val="en-US"/>
        </w:rPr>
        <w:t xml:space="preserve">Muhammad Naufal Febrian </w:t>
      </w:r>
      <w:r>
        <w:rPr>
          <w:sz w:val="28"/>
        </w:rPr>
        <w:t>(2024080</w:t>
      </w:r>
      <w:r>
        <w:rPr>
          <w:rFonts w:hint="default"/>
          <w:sz w:val="28"/>
          <w:lang w:val="en-US"/>
        </w:rPr>
        <w:t>1068</w:t>
      </w:r>
      <w:r>
        <w:rPr>
          <w:sz w:val="28"/>
        </w:rPr>
        <w:t>)</w:t>
      </w:r>
    </w:p>
    <w:p w14:paraId="29894803">
      <w:pPr>
        <w:spacing w:after="139" w:line="259" w:lineRule="auto"/>
      </w:pPr>
    </w:p>
    <w:p w14:paraId="129C5922">
      <w:pPr>
        <w:spacing w:after="208" w:line="259" w:lineRule="auto"/>
        <w:ind w:left="1"/>
        <w:jc w:val="center"/>
      </w:pPr>
      <w:r>
        <w:rPr>
          <w:sz w:val="28"/>
        </w:rPr>
        <w:t>Dosen Pengampu:</w:t>
      </w:r>
      <w:r>
        <w:rPr>
          <w:rFonts w:eastAsia="Times New Roman" w:cs="Times New Roman"/>
          <w:sz w:val="28"/>
        </w:rPr>
        <w:t xml:space="preserve"> </w:t>
      </w:r>
    </w:p>
    <w:p w14:paraId="08869C4F">
      <w:pPr>
        <w:spacing w:after="208" w:line="259" w:lineRule="auto"/>
        <w:ind w:right="669"/>
        <w:jc w:val="center"/>
      </w:pPr>
      <w:r>
        <w:rPr>
          <w:rFonts w:hint="default"/>
          <w:color w:val="3B3B3B"/>
          <w:sz w:val="28"/>
          <w:lang w:val="en-US"/>
        </w:rPr>
        <w:t xml:space="preserve">               </w:t>
      </w:r>
      <w:r>
        <w:rPr>
          <w:color w:val="3B3B3B"/>
          <w:sz w:val="28"/>
        </w:rPr>
        <w:t>JEFRY SUNUPURWA ASRI , S.Kom., M.Kom.</w:t>
      </w:r>
      <w:r>
        <w:rPr>
          <w:color w:val="0563C1"/>
        </w:rPr>
        <w:t xml:space="preserve">  </w:t>
      </w:r>
      <w:r>
        <w:rPr>
          <w:rFonts w:eastAsia="Times New Roman" w:cs="Times New Roman"/>
          <w:color w:val="0563C1"/>
        </w:rPr>
        <w:t xml:space="preserve"> </w:t>
      </w:r>
    </w:p>
    <w:p w14:paraId="2F273906">
      <w:pPr>
        <w:spacing w:after="287" w:line="259" w:lineRule="auto"/>
        <w:ind w:right="789"/>
        <w:jc w:val="center"/>
      </w:pPr>
      <w:r>
        <w:rPr>
          <w:rFonts w:eastAsia="Times New Roman" w:cs="Times New Roman"/>
          <w:color w:val="0563C1"/>
        </w:rPr>
        <w:t xml:space="preserve"> </w:t>
      </w:r>
    </w:p>
    <w:p w14:paraId="0EC3691C">
      <w:pPr>
        <w:spacing w:after="254" w:line="259" w:lineRule="auto"/>
        <w:ind w:left="2259"/>
      </w:pPr>
      <w:r>
        <w:rPr>
          <w:rFonts w:eastAsia="Times New Roman" w:cs="Times New Roman"/>
          <w:b/>
          <w:sz w:val="32"/>
        </w:rPr>
        <w:t xml:space="preserve">FAKULTAS ILMU KOMPUTER </w:t>
      </w:r>
      <w:r>
        <w:t xml:space="preserve"> </w:t>
      </w:r>
      <w:r>
        <w:rPr>
          <w:color w:val="0563C1"/>
        </w:rPr>
        <w:t xml:space="preserve"> </w:t>
      </w:r>
      <w:r>
        <w:rPr>
          <w:rFonts w:eastAsia="Times New Roman" w:cs="Times New Roman"/>
          <w:color w:val="0563C1"/>
        </w:rPr>
        <w:t xml:space="preserve"> </w:t>
      </w:r>
    </w:p>
    <w:p w14:paraId="79A4070C">
      <w:pPr>
        <w:spacing w:after="254" w:line="259" w:lineRule="auto"/>
        <w:ind w:left="1281"/>
      </w:pPr>
      <w:r>
        <w:rPr>
          <w:rFonts w:eastAsia="Times New Roman" w:cs="Times New Roman"/>
          <w:b/>
          <w:sz w:val="32"/>
        </w:rPr>
        <w:t xml:space="preserve">UNIVERSITAS ESA UNGGUL TANGERANG </w:t>
      </w:r>
      <w:r>
        <w:t xml:space="preserve"> </w:t>
      </w:r>
      <w:r>
        <w:rPr>
          <w:color w:val="0563C1"/>
        </w:rPr>
        <w:t xml:space="preserve"> </w:t>
      </w:r>
      <w:r>
        <w:rPr>
          <w:rFonts w:eastAsia="Times New Roman" w:cs="Times New Roman"/>
          <w:color w:val="0563C1"/>
        </w:rPr>
        <w:t xml:space="preserve"> </w:t>
      </w:r>
    </w:p>
    <w:p w14:paraId="24AF5A30">
      <w:pPr>
        <w:spacing w:after="3" w:line="259" w:lineRule="auto"/>
        <w:ind w:left="67"/>
        <w:jc w:val="center"/>
        <w:rPr>
          <w:rFonts w:eastAsia="Times New Roman" w:cs="Times New Roman"/>
          <w:color w:val="0563C1"/>
        </w:rPr>
      </w:pPr>
      <w:r>
        <w:rPr>
          <w:rFonts w:eastAsia="Times New Roman" w:cs="Times New Roman"/>
          <w:b/>
          <w:sz w:val="32"/>
        </w:rPr>
        <w:t xml:space="preserve">2026 </w:t>
      </w:r>
      <w:r>
        <w:t xml:space="preserve">  </w:t>
      </w:r>
      <w:r>
        <w:rPr>
          <w:rFonts w:eastAsia="Times New Roman" w:cs="Times New Roman"/>
          <w:color w:val="0563C1"/>
        </w:rPr>
        <w:t xml:space="preserve"> </w:t>
      </w:r>
    </w:p>
    <w:p w14:paraId="49015528">
      <w:pPr>
        <w:pStyle w:val="2"/>
        <w:jc w:val="center"/>
      </w:pPr>
      <w:r>
        <w:rPr>
          <w:rFonts w:ascii="Times New Roman" w:hAnsi="Times New Roman"/>
        </w:rPr>
        <w:t>KATA PENGANTAR</w:t>
      </w:r>
    </w:p>
    <w:p w14:paraId="76596771">
      <w:pPr>
        <w:spacing w:after="120" w:line="360" w:lineRule="auto"/>
        <w:ind w:firstLine="567"/>
        <w:jc w:val="both"/>
      </w:pPr>
      <w:r>
        <w:rPr>
          <w:rFonts w:ascii="Times New Roman" w:hAnsi="Times New Roman"/>
          <w:sz w:val="24"/>
        </w:rPr>
        <w:t>Puji syukur kehadirat Tuhan Yang Maha Esa atas rahmat dan karunia-Nya sehingga laporan UTS dengan judul “Sistem Informasi Jasa Titip dan Suruh Mahasiswa Berbasis Web dengan Integrasi WhatsApp dan Dashboard Statistik Metabase” dapat disusun dengan baik. Laporan ini dibuat sebagai bentuk dokumentasi analisis, perancangan, dan rencana implementasi sistem pada mata kuliah Pemrograman Web.</w:t>
      </w:r>
    </w:p>
    <w:p w14:paraId="0F93CF4E">
      <w:pPr>
        <w:spacing w:after="120" w:line="360" w:lineRule="auto"/>
        <w:ind w:firstLine="567"/>
        <w:jc w:val="both"/>
      </w:pPr>
      <w:r>
        <w:rPr>
          <w:rFonts w:ascii="Times New Roman" w:hAnsi="Times New Roman"/>
          <w:sz w:val="24"/>
        </w:rPr>
        <w:t>Sistem yang dirancang bertujuan untuk membantu mahasiswa dalam membuat permintaan jasa titip dan jasa suruh secara lebih praktis. Pengguna dapat memilih kategori layanan, mengisi detail request, memilih tipe layanan normal atau express, kemudian sistem akan menyimpan data request dan mengarahkan pengguna ke WhatsApp agar komunikasi lanjutan dapat dilakukan secara cepat.</w:t>
      </w:r>
    </w:p>
    <w:p w14:paraId="65B4E3D7">
      <w:pPr>
        <w:spacing w:after="120" w:line="360" w:lineRule="auto"/>
        <w:ind w:firstLine="567"/>
        <w:jc w:val="both"/>
      </w:pPr>
      <w:r>
        <w:rPr>
          <w:rFonts w:ascii="Times New Roman" w:hAnsi="Times New Roman"/>
          <w:sz w:val="24"/>
        </w:rPr>
        <w:t>Laporan ini disusun berdasarkan format laporan UTS Pemrograman Web yang mencakup pendahuluan, studi teoritis, metodologi, hasil dan pembahasan, penutup, daftar referensi, serta lampiran. Laporan juga dilengkapi dengan Business Requirement Document (BRD), flowchart sistem, use case diagram, Data Flow Diagram (DFD), Entity Relationship Diagram (ERD), rancangan database, REST API, dan rencana dashboard statistik menggunakan Metabase.</w:t>
      </w:r>
    </w:p>
    <w:p w14:paraId="203DE39C">
      <w:pPr>
        <w:spacing w:after="120" w:line="360" w:lineRule="auto"/>
        <w:ind w:firstLine="567"/>
        <w:jc w:val="both"/>
      </w:pPr>
      <w:r>
        <w:rPr>
          <w:rFonts w:ascii="Times New Roman" w:hAnsi="Times New Roman"/>
          <w:sz w:val="24"/>
        </w:rPr>
        <w:t>Penulis menyadari bahwa laporan ini masih memiliki kekurangan. Oleh karena itu, kritik dan saran yang membangun sangat diharapkan agar laporan dan sistem yang akan dikembangkan dapat menjadi lebih baik.</w:t>
      </w:r>
    </w:p>
    <w:p w14:paraId="7F64D6A3">
      <w:pPr>
        <w:jc w:val="right"/>
      </w:pPr>
      <w:r>
        <w:rPr>
          <w:rFonts w:ascii="Times New Roman" w:hAnsi="Times New Roman"/>
          <w:sz w:val="24"/>
        </w:rPr>
        <w:t>Tangerang, Mei 2026</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Penulis</w:t>
      </w:r>
    </w:p>
    <w:p w14:paraId="11F5A568">
      <w:r>
        <w:rPr>
          <w:rFonts w:ascii="Times New Roman" w:hAnsi="Times New Roman"/>
        </w:rPr>
        <w:br w:type="page"/>
      </w:r>
    </w:p>
    <w:p w14:paraId="4EE19AB6">
      <w:pPr>
        <w:pStyle w:val="2"/>
        <w:jc w:val="center"/>
      </w:pPr>
      <w:r>
        <w:rPr>
          <w:rFonts w:ascii="Times New Roman" w:hAnsi="Times New Roman"/>
        </w:rPr>
        <w:t>ABSTRAK</w:t>
      </w:r>
    </w:p>
    <w:p w14:paraId="55FB5A2A">
      <w:pPr>
        <w:spacing w:after="120" w:line="360" w:lineRule="auto"/>
        <w:ind w:firstLine="567"/>
        <w:jc w:val="both"/>
      </w:pPr>
      <w:r>
        <w:rPr>
          <w:rFonts w:ascii="Times New Roman" w:hAnsi="Times New Roman"/>
          <w:sz w:val="24"/>
        </w:rPr>
        <w:t>Aktivitas mahasiswa sering kali tidak hanya berkaitan dengan kegiatan akademik, tetapi juga kebutuhan harian seperti membeli makanan, mengambil paket, mencetak dokumen, membeli perlengkapan kuliah, atau menjalankan keperluan tertentu. Dalam praktiknya, permintaan bantuan tersebut masih banyak dilakukan melalui percakapan pribadi atau grup pesan sehingga informasi mudah tertimbun, pencatatan request tidak terstruktur, dan data sulit dianalisis.</w:t>
      </w:r>
    </w:p>
    <w:p w14:paraId="171ADECE">
      <w:pPr>
        <w:spacing w:after="120" w:line="360" w:lineRule="auto"/>
        <w:ind w:firstLine="567"/>
        <w:jc w:val="both"/>
      </w:pPr>
      <w:r>
        <w:rPr>
          <w:rFonts w:ascii="Times New Roman" w:hAnsi="Times New Roman"/>
          <w:sz w:val="24"/>
        </w:rPr>
        <w:t>Berdasarkan permasalahan tersebut, dirancang Sistem Informasi Jasa Titip dan Suruh Mahasiswa Berbasis Web. Sistem ini menyediakan fitur pembuatan request layanan, pengelolaan kategori, pilihan tipe layanan normal dan express, manajemen data request melalui admin panel, REST API untuk kebutuhan integrasi, redirect WhatsApp untuk komunikasi lanjutan, serta dashboard statistik menggunakan Metabase. Layanan normal memiliki biaya yang lebih murah dengan estimasi waktu pengerjaan yang lebih lama, sedangkan layanan express menawarkan proses yang lebih cepat dengan biaya yang lebih tinggi.</w:t>
      </w:r>
    </w:p>
    <w:p w14:paraId="40D76AF5">
      <w:pPr>
        <w:spacing w:after="120" w:line="360" w:lineRule="auto"/>
        <w:ind w:firstLine="567"/>
        <w:jc w:val="both"/>
      </w:pPr>
      <w:r>
        <w:rPr>
          <w:rFonts w:ascii="Times New Roman" w:hAnsi="Times New Roman"/>
          <w:sz w:val="24"/>
        </w:rPr>
        <w:t>Sistem dikembangkan menggunakan Laravel sebagai backend framework, Filament v3 sebagai admin panel, Livewire dan Blade sebagai frontend, MariaDB sebagai database management system, serta Docker untuk mempermudah proses development dan deployment. Dashboard statistik Metabase digunakan untuk menampilkan data jumlah request, perbandingan layanan normal dan express, serta statistik request harian. Dengan adanya sistem ini, proses permintaan jasa titip dan jasa suruh mahasiswa diharapkan menjadi lebih praktis, terdokumentasi, dan mudah dianalisis.</w:t>
      </w:r>
    </w:p>
    <w:p w14:paraId="27323150">
      <w:pPr>
        <w:jc w:val="both"/>
      </w:pPr>
      <w:r>
        <w:rPr>
          <w:rFonts w:ascii="Times New Roman" w:hAnsi="Times New Roman"/>
          <w:b/>
          <w:sz w:val="24"/>
        </w:rPr>
        <w:t xml:space="preserve">Kata Kunci: </w:t>
      </w:r>
      <w:r>
        <w:rPr>
          <w:rFonts w:ascii="Times New Roman" w:hAnsi="Times New Roman"/>
          <w:sz w:val="24"/>
        </w:rPr>
        <w:t>Sistem Informasi, Jasa Titip, Jasa Suruh, Laravel, Filament v3, Livewire, MariaDB, WhatsApp, REST API, Metabase.</w:t>
      </w:r>
    </w:p>
    <w:p w14:paraId="4A733443">
      <w:r>
        <w:rPr>
          <w:rFonts w:ascii="Times New Roman" w:hAnsi="Times New Roman"/>
        </w:rPr>
        <w:br w:type="page"/>
      </w:r>
    </w:p>
    <w:p w14:paraId="3D55CBE3">
      <w:pPr>
        <w:pStyle w:val="2"/>
        <w:jc w:val="center"/>
      </w:pPr>
      <w:r>
        <w:rPr>
          <w:rFonts w:ascii="Times New Roman" w:hAnsi="Times New Roman"/>
        </w:rPr>
        <w:t>DAFTAR ISI</w:t>
      </w:r>
    </w:p>
    <w:p w14:paraId="61152446">
      <w:pPr>
        <w:ind w:left="0"/>
      </w:pPr>
      <w:r>
        <w:rPr>
          <w:rFonts w:ascii="Times New Roman" w:hAnsi="Times New Roman"/>
          <w:sz w:val="24"/>
        </w:rPr>
        <w:t>KATA PENGANTAR</w:t>
      </w:r>
    </w:p>
    <w:p w14:paraId="03A57CE2">
      <w:pPr>
        <w:ind w:left="0"/>
      </w:pPr>
      <w:r>
        <w:rPr>
          <w:rFonts w:ascii="Times New Roman" w:hAnsi="Times New Roman"/>
          <w:sz w:val="24"/>
        </w:rPr>
        <w:t>ABSTRAK</w:t>
      </w:r>
    </w:p>
    <w:p w14:paraId="7C1572D4">
      <w:pPr>
        <w:ind w:left="0"/>
      </w:pPr>
      <w:r>
        <w:rPr>
          <w:rFonts w:ascii="Times New Roman" w:hAnsi="Times New Roman"/>
          <w:sz w:val="24"/>
        </w:rPr>
        <w:t>DAFTAR ISI</w:t>
      </w:r>
    </w:p>
    <w:p w14:paraId="66B23B12">
      <w:pPr>
        <w:ind w:left="0"/>
      </w:pPr>
      <w:r>
        <w:rPr>
          <w:rFonts w:ascii="Times New Roman" w:hAnsi="Times New Roman"/>
          <w:sz w:val="24"/>
        </w:rPr>
        <w:t>BAB 1 PENDAHULUAN</w:t>
      </w:r>
    </w:p>
    <w:p w14:paraId="7991D6D5">
      <w:pPr>
        <w:ind w:left="283"/>
      </w:pPr>
      <w:r>
        <w:rPr>
          <w:rFonts w:ascii="Times New Roman" w:hAnsi="Times New Roman"/>
          <w:sz w:val="24"/>
        </w:rPr>
        <w:t>1.1 Latar Belakang</w:t>
      </w:r>
    </w:p>
    <w:p w14:paraId="3E935CE7">
      <w:pPr>
        <w:ind w:left="283"/>
      </w:pPr>
      <w:r>
        <w:rPr>
          <w:rFonts w:ascii="Times New Roman" w:hAnsi="Times New Roman"/>
          <w:sz w:val="24"/>
        </w:rPr>
        <w:t>1.2 Rumusan Masalah</w:t>
      </w:r>
    </w:p>
    <w:p w14:paraId="06D7CF07">
      <w:pPr>
        <w:ind w:left="283"/>
      </w:pPr>
      <w:r>
        <w:rPr>
          <w:rFonts w:ascii="Times New Roman" w:hAnsi="Times New Roman"/>
          <w:sz w:val="24"/>
        </w:rPr>
        <w:t>1.3 Tujuan</w:t>
      </w:r>
    </w:p>
    <w:p w14:paraId="1E8B20AB">
      <w:pPr>
        <w:ind w:left="283"/>
      </w:pPr>
      <w:r>
        <w:rPr>
          <w:rFonts w:ascii="Times New Roman" w:hAnsi="Times New Roman"/>
          <w:sz w:val="24"/>
        </w:rPr>
        <w:t>1.4 Batasan Masalah</w:t>
      </w:r>
    </w:p>
    <w:p w14:paraId="16CA3D80">
      <w:pPr>
        <w:ind w:left="283"/>
      </w:pPr>
      <w:r>
        <w:rPr>
          <w:rFonts w:ascii="Times New Roman" w:hAnsi="Times New Roman"/>
          <w:sz w:val="24"/>
        </w:rPr>
        <w:t>1.5 Manfaat</w:t>
      </w:r>
    </w:p>
    <w:p w14:paraId="5211EC8C">
      <w:pPr>
        <w:ind w:left="283"/>
      </w:pPr>
      <w:r>
        <w:rPr>
          <w:rFonts w:ascii="Times New Roman" w:hAnsi="Times New Roman"/>
          <w:sz w:val="24"/>
        </w:rPr>
        <w:t>1.6 Kerangka Berpikir Penelitian</w:t>
      </w:r>
    </w:p>
    <w:p w14:paraId="5FC9C013">
      <w:pPr>
        <w:ind w:left="283"/>
      </w:pPr>
      <w:r>
        <w:rPr>
          <w:rFonts w:ascii="Times New Roman" w:hAnsi="Times New Roman"/>
          <w:sz w:val="24"/>
        </w:rPr>
        <w:t>1.7 Metodologi Ringkas</w:t>
      </w:r>
    </w:p>
    <w:p w14:paraId="58714ACB">
      <w:pPr>
        <w:ind w:left="0"/>
      </w:pPr>
      <w:r>
        <w:rPr>
          <w:rFonts w:ascii="Times New Roman" w:hAnsi="Times New Roman"/>
          <w:sz w:val="24"/>
        </w:rPr>
        <w:t>BAB 2 STUDI TEORITIS</w:t>
      </w:r>
    </w:p>
    <w:p w14:paraId="415482E8">
      <w:pPr>
        <w:ind w:left="0"/>
      </w:pPr>
      <w:r>
        <w:rPr>
          <w:rFonts w:ascii="Times New Roman" w:hAnsi="Times New Roman"/>
          <w:sz w:val="24"/>
        </w:rPr>
        <w:t>BAB 3 METODOLOGI</w:t>
      </w:r>
    </w:p>
    <w:p w14:paraId="21AE9BFF">
      <w:pPr>
        <w:ind w:left="0"/>
      </w:pPr>
      <w:r>
        <w:rPr>
          <w:rFonts w:ascii="Times New Roman" w:hAnsi="Times New Roman"/>
          <w:sz w:val="24"/>
        </w:rPr>
        <w:t>BAB 4 HASIL DAN PEMBAHASAN</w:t>
      </w:r>
    </w:p>
    <w:p w14:paraId="1D4ECE92">
      <w:pPr>
        <w:ind w:left="283"/>
      </w:pPr>
      <w:r>
        <w:rPr>
          <w:rFonts w:ascii="Times New Roman" w:hAnsi="Times New Roman"/>
          <w:sz w:val="24"/>
        </w:rPr>
        <w:t>4.1 Business Requirement Document (BRD)</w:t>
      </w:r>
    </w:p>
    <w:p w14:paraId="3D185423">
      <w:pPr>
        <w:ind w:left="283"/>
      </w:pPr>
      <w:r>
        <w:rPr>
          <w:rFonts w:ascii="Times New Roman" w:hAnsi="Times New Roman"/>
          <w:sz w:val="24"/>
        </w:rPr>
        <w:t>4.7 Flowchart Sistem</w:t>
      </w:r>
    </w:p>
    <w:p w14:paraId="2899145B">
      <w:pPr>
        <w:ind w:left="283"/>
      </w:pPr>
      <w:r>
        <w:rPr>
          <w:rFonts w:ascii="Times New Roman" w:hAnsi="Times New Roman"/>
          <w:sz w:val="24"/>
        </w:rPr>
        <w:t>4.8 Use Case Diagram</w:t>
      </w:r>
    </w:p>
    <w:p w14:paraId="6A36D96D">
      <w:pPr>
        <w:ind w:left="283"/>
      </w:pPr>
      <w:r>
        <w:rPr>
          <w:rFonts w:ascii="Times New Roman" w:hAnsi="Times New Roman"/>
          <w:sz w:val="24"/>
        </w:rPr>
        <w:t>4.9 Data Flow Diagram</w:t>
      </w:r>
    </w:p>
    <w:p w14:paraId="75B3419E">
      <w:pPr>
        <w:ind w:left="283"/>
      </w:pPr>
      <w:r>
        <w:rPr>
          <w:rFonts w:ascii="Times New Roman" w:hAnsi="Times New Roman"/>
          <w:sz w:val="24"/>
        </w:rPr>
        <w:t>4.10 Entity Relationship Diagram</w:t>
      </w:r>
    </w:p>
    <w:p w14:paraId="05A291F1">
      <w:pPr>
        <w:ind w:left="283"/>
      </w:pPr>
      <w:r>
        <w:rPr>
          <w:rFonts w:ascii="Times New Roman" w:hAnsi="Times New Roman"/>
          <w:sz w:val="24"/>
        </w:rPr>
        <w:t>4.11 Rancangan Database</w:t>
      </w:r>
    </w:p>
    <w:p w14:paraId="6383E41D">
      <w:pPr>
        <w:ind w:left="283"/>
      </w:pPr>
      <w:r>
        <w:rPr>
          <w:rFonts w:ascii="Times New Roman" w:hAnsi="Times New Roman"/>
          <w:sz w:val="24"/>
        </w:rPr>
        <w:t>4.13 Rencana REST API</w:t>
      </w:r>
    </w:p>
    <w:p w14:paraId="424459D4">
      <w:pPr>
        <w:ind w:left="283"/>
      </w:pPr>
      <w:r>
        <w:rPr>
          <w:rFonts w:ascii="Times New Roman" w:hAnsi="Times New Roman"/>
          <w:sz w:val="24"/>
        </w:rPr>
        <w:t>4.14 Rencana Dashboard Metabase</w:t>
      </w:r>
    </w:p>
    <w:p w14:paraId="24830664">
      <w:pPr>
        <w:ind w:left="0"/>
      </w:pPr>
      <w:r>
        <w:rPr>
          <w:rFonts w:ascii="Times New Roman" w:hAnsi="Times New Roman"/>
          <w:sz w:val="24"/>
        </w:rPr>
        <w:t>BAB 5 PENUTUP</w:t>
      </w:r>
    </w:p>
    <w:p w14:paraId="4E4F2B91">
      <w:pPr>
        <w:ind w:left="0"/>
      </w:pPr>
      <w:r>
        <w:rPr>
          <w:rFonts w:ascii="Times New Roman" w:hAnsi="Times New Roman"/>
          <w:sz w:val="24"/>
        </w:rPr>
        <w:t>DAFTAR REFERENSI</w:t>
      </w:r>
    </w:p>
    <w:p w14:paraId="2832F504">
      <w:pPr>
        <w:ind w:left="0"/>
      </w:pPr>
      <w:r>
        <w:rPr>
          <w:rFonts w:ascii="Times New Roman" w:hAnsi="Times New Roman"/>
          <w:sz w:val="24"/>
        </w:rPr>
        <w:t>LAMPIRAN</w:t>
      </w:r>
    </w:p>
    <w:p w14:paraId="4D3CE12D">
      <w:r>
        <w:rPr>
          <w:rFonts w:ascii="Times New Roman" w:hAnsi="Times New Roman"/>
        </w:rPr>
        <w:br w:type="page"/>
      </w:r>
    </w:p>
    <w:p w14:paraId="5519425B">
      <w:pPr>
        <w:pStyle w:val="2"/>
        <w:jc w:val="center"/>
      </w:pPr>
      <w:r>
        <w:rPr>
          <w:rFonts w:ascii="Times New Roman" w:hAnsi="Times New Roman"/>
        </w:rPr>
        <w:t>BAB 1</w:t>
      </w:r>
      <w:r>
        <w:rPr>
          <w:rFonts w:ascii="Times New Roman" w:hAnsi="Times New Roman"/>
        </w:rPr>
        <w:br w:type="textWrapping"/>
      </w:r>
      <w:r>
        <w:rPr>
          <w:rFonts w:ascii="Times New Roman" w:hAnsi="Times New Roman"/>
        </w:rPr>
        <w:t>PENDAHULUAN</w:t>
      </w:r>
    </w:p>
    <w:p w14:paraId="1E269BDE">
      <w:pPr>
        <w:pStyle w:val="3"/>
      </w:pPr>
      <w:r>
        <w:rPr>
          <w:rFonts w:ascii="Times New Roman" w:hAnsi="Times New Roman"/>
        </w:rPr>
        <w:t>1.1 Latar Belakang</w:t>
      </w:r>
    </w:p>
    <w:p w14:paraId="2C8B2F2F">
      <w:pPr>
        <w:spacing w:after="120" w:line="360" w:lineRule="auto"/>
        <w:ind w:firstLine="567"/>
        <w:jc w:val="both"/>
      </w:pPr>
      <w:r>
        <w:rPr>
          <w:rFonts w:ascii="Times New Roman" w:hAnsi="Times New Roman"/>
          <w:sz w:val="24"/>
        </w:rPr>
        <w:t>Perkembangan teknologi informasi membuat berbagai aktivitas harian dapat dilakukan secara lebih mudah, cepat, dan terdokumentasi. Dalam lingkungan kampus, mahasiswa memiliki kebutuhan yang beragam, mulai dari kegiatan akademik, organisasi, pekerjaan paruh waktu, hingga kebutuhan pribadi. Kondisi tersebut membuat sebagian mahasiswa tidak selalu memiliki waktu untuk melakukan kebutuhan sederhana seperti membeli makanan, mengambil paket, mencetak dokumen, membeli alat tulis, atau mengambil barang di lokasi tertentu.</w:t>
      </w:r>
    </w:p>
    <w:p w14:paraId="4C15F3B0">
      <w:pPr>
        <w:spacing w:after="120" w:line="360" w:lineRule="auto"/>
        <w:ind w:firstLine="567"/>
        <w:jc w:val="both"/>
      </w:pPr>
      <w:r>
        <w:rPr>
          <w:rFonts w:ascii="Times New Roman" w:hAnsi="Times New Roman"/>
          <w:sz w:val="24"/>
        </w:rPr>
        <w:t>Saat ini, proses jasa titip dan jasa suruh mahasiswa umumnya masih dilakukan secara informal melalui chat pribadi, grup WhatsApp, atau media sosial. Cara tersebut memang cepat, tetapi masih memiliki kekurangan. Informasi request dapat tertimbun oleh pesan lain, detail permintaan sering tidak lengkap, data request tidak tersimpan rapi, dan sulit dilakukan analisis terhadap jumlah layanan yang paling sering digunakan.</w:t>
      </w:r>
    </w:p>
    <w:p w14:paraId="7B194A28">
      <w:pPr>
        <w:spacing w:after="120" w:line="360" w:lineRule="auto"/>
        <w:ind w:firstLine="567"/>
        <w:jc w:val="both"/>
      </w:pPr>
      <w:r>
        <w:rPr>
          <w:rFonts w:ascii="Times New Roman" w:hAnsi="Times New Roman"/>
          <w:sz w:val="24"/>
        </w:rPr>
        <w:t>Berdasarkan kondisi tersebut, dibutuhkan sistem informasi berbasis web yang dapat membantu mahasiswa membuat request jasa titip dan jasa suruh secara lebih terstruktur. Sistem ini menyediakan pilihan kategori layanan, form request, pilihan tipe layanan normal dan express, pencatatan data request, serta redirect ke WhatsApp agar komunikasi lanjutan dapat dilakukan secara cepat. Selain itu, sistem dilengkapi admin panel untuk mengelola data dan Metabase untuk menampilkan dashboard statistik.</w:t>
      </w:r>
    </w:p>
    <w:p w14:paraId="21E0BE93">
      <w:pPr>
        <w:spacing w:after="120" w:line="360" w:lineRule="auto"/>
        <w:ind w:firstLine="567"/>
        <w:jc w:val="both"/>
      </w:pPr>
      <w:r>
        <w:rPr>
          <w:rFonts w:ascii="Times New Roman" w:hAnsi="Times New Roman"/>
          <w:sz w:val="24"/>
        </w:rPr>
        <w:t>Sistem ini dikembangkan menggunakan Laravel sebagai framework backend, Filament v3 sebagai admin panel, Livewire dan Blade untuk frontend, MariaDB sebagai database, serta Docker untuk lingkungan pengembangan. Dengan adanya sistem ini, kebutuhan mahasiswa dapat ditangani lebih praktis sekaligus menyediakan data yang dapat digunakan untuk evaluasi layanan.</w:t>
      </w:r>
    </w:p>
    <w:p w14:paraId="271D498E">
      <w:pPr>
        <w:pStyle w:val="3"/>
      </w:pPr>
      <w:r>
        <w:rPr>
          <w:rFonts w:ascii="Times New Roman" w:hAnsi="Times New Roman"/>
        </w:rPr>
        <w:t>1.2 Rumusan Masalah</w:t>
      </w:r>
    </w:p>
    <w:p w14:paraId="586311B0">
      <w:pPr>
        <w:pStyle w:val="29"/>
        <w:spacing w:after="40"/>
      </w:pPr>
      <w:r>
        <w:rPr>
          <w:rFonts w:ascii="Times New Roman" w:hAnsi="Times New Roman"/>
        </w:rPr>
        <w:t>Bagaimana merancang sistem berbasis web untuk membantu mahasiswa membuat request jasa titip dan jasa suruh secara terstruktur?</w:t>
      </w:r>
    </w:p>
    <w:p w14:paraId="0A075074">
      <w:pPr>
        <w:pStyle w:val="29"/>
        <w:spacing w:after="40"/>
      </w:pPr>
      <w:r>
        <w:rPr>
          <w:rFonts w:ascii="Times New Roman" w:hAnsi="Times New Roman"/>
        </w:rPr>
        <w:t>Bagaimana sistem dapat mengelola kategori layanan dan tipe layanan normal maupun express?</w:t>
      </w:r>
    </w:p>
    <w:p w14:paraId="0E379802">
      <w:pPr>
        <w:pStyle w:val="29"/>
        <w:spacing w:after="40"/>
      </w:pPr>
      <w:r>
        <w:rPr>
          <w:rFonts w:ascii="Times New Roman" w:hAnsi="Times New Roman"/>
        </w:rPr>
        <w:t>Bagaimana sistem dapat mengarahkan pengguna ke WhatsApp setelah request berhasil dibuat?</w:t>
      </w:r>
    </w:p>
    <w:p w14:paraId="7673AF11">
      <w:pPr>
        <w:pStyle w:val="29"/>
        <w:spacing w:after="40"/>
      </w:pPr>
      <w:r>
        <w:rPr>
          <w:rFonts w:ascii="Times New Roman" w:hAnsi="Times New Roman"/>
        </w:rPr>
        <w:t>Bagaimana admin dapat mengelola data pengguna, kategori, dan request menggunakan Filament v3?</w:t>
      </w:r>
    </w:p>
    <w:p w14:paraId="18E208BD">
      <w:pPr>
        <w:pStyle w:val="29"/>
        <w:spacing w:after="40"/>
      </w:pPr>
      <w:r>
        <w:rPr>
          <w:rFonts w:ascii="Times New Roman" w:hAnsi="Times New Roman"/>
        </w:rPr>
        <w:t>Bagaimana menyediakan REST API untuk mendukung integrasi data dan pengembangan lanjutan?</w:t>
      </w:r>
    </w:p>
    <w:p w14:paraId="3C9A8D6C">
      <w:pPr>
        <w:pStyle w:val="29"/>
        <w:spacing w:after="40"/>
      </w:pPr>
      <w:r>
        <w:rPr>
          <w:rFonts w:ascii="Times New Roman" w:hAnsi="Times New Roman"/>
        </w:rPr>
        <w:t>Bagaimana menampilkan dashboard statistik request menggunakan Metabase?</w:t>
      </w:r>
    </w:p>
    <w:p w14:paraId="516E23E3">
      <w:pPr>
        <w:pStyle w:val="3"/>
      </w:pPr>
      <w:r>
        <w:rPr>
          <w:rFonts w:ascii="Times New Roman" w:hAnsi="Times New Roman"/>
        </w:rPr>
        <w:t>1.3 Tujuan</w:t>
      </w:r>
    </w:p>
    <w:p w14:paraId="1218B605">
      <w:pPr>
        <w:pStyle w:val="29"/>
        <w:numPr>
          <w:ilvl w:val="0"/>
          <w:numId w:val="7"/>
        </w:numPr>
        <w:tabs>
          <w:tab w:val="clear" w:pos="425"/>
        </w:tabs>
        <w:spacing w:after="40"/>
        <w:ind w:left="425" w:leftChars="0" w:hanging="425" w:firstLineChars="0"/>
      </w:pPr>
      <w:r>
        <w:rPr>
          <w:rFonts w:ascii="Times New Roman" w:hAnsi="Times New Roman"/>
        </w:rPr>
        <w:t>Merancang sistem informasi jasa titip dan jasa suruh mahasiswa berbasis web.</w:t>
      </w:r>
    </w:p>
    <w:p w14:paraId="30EBD8EF">
      <w:pPr>
        <w:pStyle w:val="29"/>
        <w:numPr>
          <w:ilvl w:val="0"/>
          <w:numId w:val="7"/>
        </w:numPr>
        <w:tabs>
          <w:tab w:val="clear" w:pos="425"/>
        </w:tabs>
        <w:spacing w:after="40"/>
        <w:ind w:left="425" w:leftChars="0" w:hanging="425" w:firstLineChars="0"/>
      </w:pPr>
      <w:r>
        <w:rPr>
          <w:rFonts w:ascii="Times New Roman" w:hAnsi="Times New Roman"/>
        </w:rPr>
        <w:t>Menyediakan fitur pembuatan request layanan berdasarkan kategori yang tersedia.</w:t>
      </w:r>
    </w:p>
    <w:p w14:paraId="1E6E4F9A">
      <w:pPr>
        <w:pStyle w:val="29"/>
        <w:numPr>
          <w:ilvl w:val="0"/>
          <w:numId w:val="7"/>
        </w:numPr>
        <w:tabs>
          <w:tab w:val="clear" w:pos="425"/>
        </w:tabs>
        <w:spacing w:after="40"/>
        <w:ind w:left="425" w:leftChars="0" w:hanging="425" w:firstLineChars="0"/>
      </w:pPr>
      <w:r>
        <w:rPr>
          <w:rFonts w:ascii="Times New Roman" w:hAnsi="Times New Roman"/>
        </w:rPr>
        <w:t>Menyediakan pilihan tipe layanan normal dan express dengan perbedaan biaya dan estimasi pengerjaan.</w:t>
      </w:r>
    </w:p>
    <w:p w14:paraId="0F10A879">
      <w:pPr>
        <w:pStyle w:val="29"/>
        <w:numPr>
          <w:ilvl w:val="0"/>
          <w:numId w:val="7"/>
        </w:numPr>
        <w:tabs>
          <w:tab w:val="clear" w:pos="425"/>
        </w:tabs>
        <w:spacing w:after="40"/>
        <w:ind w:left="425" w:leftChars="0" w:hanging="425" w:firstLineChars="0"/>
      </w:pPr>
      <w:r>
        <w:rPr>
          <w:rFonts w:ascii="Times New Roman" w:hAnsi="Times New Roman"/>
        </w:rPr>
        <w:t>Menyediakan fitur redirect WhatsApp setelah request dibuat agar komunikasi dapat dilakukan langsung.</w:t>
      </w:r>
    </w:p>
    <w:p w14:paraId="7BCFEBF6">
      <w:pPr>
        <w:pStyle w:val="29"/>
        <w:numPr>
          <w:ilvl w:val="0"/>
          <w:numId w:val="7"/>
        </w:numPr>
        <w:tabs>
          <w:tab w:val="clear" w:pos="425"/>
        </w:tabs>
        <w:spacing w:after="40"/>
        <w:ind w:left="425" w:leftChars="0" w:hanging="425" w:firstLineChars="0"/>
      </w:pPr>
      <w:r>
        <w:rPr>
          <w:rFonts w:ascii="Times New Roman" w:hAnsi="Times New Roman"/>
        </w:rPr>
        <w:t>Menyediakan admin panel berbasis Filament v3 untuk pengelolaan data pengguna, kategori, dan request.</w:t>
      </w:r>
    </w:p>
    <w:p w14:paraId="46AF197F">
      <w:pPr>
        <w:pStyle w:val="29"/>
        <w:numPr>
          <w:ilvl w:val="0"/>
          <w:numId w:val="7"/>
        </w:numPr>
        <w:tabs>
          <w:tab w:val="clear" w:pos="425"/>
        </w:tabs>
        <w:spacing w:after="40"/>
        <w:ind w:left="425" w:leftChars="0" w:hanging="425" w:firstLineChars="0"/>
      </w:pPr>
      <w:r>
        <w:rPr>
          <w:rFonts w:ascii="Times New Roman" w:hAnsi="Times New Roman"/>
        </w:rPr>
        <w:t>Menyediakan REST API sebagai dasar integrasi dan pengembangan sistem lebih lanjut.</w:t>
      </w:r>
    </w:p>
    <w:p w14:paraId="1613C89A">
      <w:pPr>
        <w:pStyle w:val="29"/>
        <w:numPr>
          <w:ilvl w:val="0"/>
          <w:numId w:val="7"/>
        </w:numPr>
        <w:tabs>
          <w:tab w:val="clear" w:pos="425"/>
        </w:tabs>
        <w:spacing w:after="40"/>
        <w:ind w:left="425" w:leftChars="0" w:hanging="425" w:firstLineChars="0"/>
      </w:pPr>
      <w:r>
        <w:rPr>
          <w:rFonts w:ascii="Times New Roman" w:hAnsi="Times New Roman"/>
        </w:rPr>
        <w:t>Menyediakan dashboard statistik menggunakan Metabase untuk analisis jumlah request dan tipe layanan.</w:t>
      </w:r>
    </w:p>
    <w:p w14:paraId="6DFD09CD">
      <w:pPr>
        <w:pStyle w:val="3"/>
      </w:pPr>
      <w:r>
        <w:rPr>
          <w:rFonts w:ascii="Times New Roman" w:hAnsi="Times New Roman"/>
        </w:rPr>
        <w:t>1.4 Batasan Masalah</w:t>
      </w:r>
    </w:p>
    <w:p w14:paraId="3E55260D">
      <w:pPr>
        <w:pStyle w:val="29"/>
        <w:numPr>
          <w:ilvl w:val="0"/>
          <w:numId w:val="8"/>
        </w:numPr>
        <w:tabs>
          <w:tab w:val="clear" w:pos="425"/>
        </w:tabs>
        <w:spacing w:after="40"/>
        <w:ind w:left="425" w:leftChars="0" w:hanging="425" w:firstLineChars="0"/>
      </w:pPr>
      <w:r>
        <w:rPr>
          <w:rFonts w:ascii="Times New Roman" w:hAnsi="Times New Roman"/>
        </w:rPr>
        <w:t>Sistem berfokus pada pembuatan dan pengelolaan request jasa titip dan jasa suruh mahasiswa.</w:t>
      </w:r>
    </w:p>
    <w:p w14:paraId="3416416D">
      <w:pPr>
        <w:pStyle w:val="29"/>
        <w:numPr>
          <w:ilvl w:val="0"/>
          <w:numId w:val="8"/>
        </w:numPr>
        <w:tabs>
          <w:tab w:val="clear" w:pos="425"/>
        </w:tabs>
        <w:spacing w:after="40"/>
        <w:ind w:left="425" w:leftChars="0" w:hanging="425" w:firstLineChars="0"/>
      </w:pPr>
      <w:r>
        <w:rPr>
          <w:rFonts w:ascii="Times New Roman" w:hAnsi="Times New Roman"/>
        </w:rPr>
        <w:t>Layanan yang tersedia dikelompokkan berdasarkan kategori, seperti makanan, paket, dokumen, dan kebutuhan umum.</w:t>
      </w:r>
    </w:p>
    <w:p w14:paraId="7C7923D0">
      <w:pPr>
        <w:pStyle w:val="29"/>
        <w:numPr>
          <w:ilvl w:val="0"/>
          <w:numId w:val="8"/>
        </w:numPr>
        <w:tabs>
          <w:tab w:val="clear" w:pos="425"/>
        </w:tabs>
        <w:spacing w:after="40"/>
        <w:ind w:left="425" w:leftChars="0" w:hanging="425" w:firstLineChars="0"/>
      </w:pPr>
      <w:r>
        <w:rPr>
          <w:rFonts w:ascii="Times New Roman" w:hAnsi="Times New Roman"/>
        </w:rPr>
        <w:t>Tipe layanan terdiri dari normal dan express.</w:t>
      </w:r>
    </w:p>
    <w:p w14:paraId="406F4CA0">
      <w:pPr>
        <w:pStyle w:val="29"/>
        <w:numPr>
          <w:ilvl w:val="0"/>
          <w:numId w:val="8"/>
        </w:numPr>
        <w:tabs>
          <w:tab w:val="clear" w:pos="425"/>
        </w:tabs>
        <w:spacing w:after="40"/>
        <w:ind w:left="425" w:leftChars="0" w:hanging="425" w:firstLineChars="0"/>
      </w:pPr>
      <w:r>
        <w:rPr>
          <w:rFonts w:ascii="Times New Roman" w:hAnsi="Times New Roman"/>
        </w:rPr>
        <w:t>Komunikasi lanjutan dilakukan melalui WhatsApp redirect, bukan chat internal.</w:t>
      </w:r>
    </w:p>
    <w:p w14:paraId="2E61FF95">
      <w:pPr>
        <w:pStyle w:val="29"/>
        <w:numPr>
          <w:ilvl w:val="0"/>
          <w:numId w:val="8"/>
        </w:numPr>
        <w:tabs>
          <w:tab w:val="clear" w:pos="425"/>
        </w:tabs>
        <w:spacing w:after="40"/>
        <w:ind w:left="425" w:leftChars="0" w:hanging="425" w:firstLineChars="0"/>
      </w:pPr>
      <w:r>
        <w:rPr>
          <w:rFonts w:ascii="Times New Roman" w:hAnsi="Times New Roman"/>
        </w:rPr>
        <w:t>Sistem tidak membahas payment gateway atau pembayaran otomatis pada versi awal.</w:t>
      </w:r>
    </w:p>
    <w:p w14:paraId="02227B76">
      <w:pPr>
        <w:pStyle w:val="29"/>
        <w:numPr>
          <w:ilvl w:val="0"/>
          <w:numId w:val="8"/>
        </w:numPr>
        <w:tabs>
          <w:tab w:val="clear" w:pos="425"/>
        </w:tabs>
        <w:spacing w:after="40"/>
        <w:ind w:left="425" w:leftChars="0" w:hanging="425" w:firstLineChars="0"/>
      </w:pPr>
      <w:r>
        <w:rPr>
          <w:rFonts w:ascii="Times New Roman" w:hAnsi="Times New Roman"/>
        </w:rPr>
        <w:t>Sistem tidak membahas tracking GPS secara real-time.</w:t>
      </w:r>
    </w:p>
    <w:p w14:paraId="12C9899F">
      <w:pPr>
        <w:pStyle w:val="29"/>
        <w:numPr>
          <w:ilvl w:val="0"/>
          <w:numId w:val="8"/>
        </w:numPr>
        <w:tabs>
          <w:tab w:val="clear" w:pos="425"/>
        </w:tabs>
        <w:spacing w:after="40"/>
        <w:ind w:left="425" w:leftChars="0" w:hanging="425" w:firstLineChars="0"/>
      </w:pPr>
      <w:r>
        <w:rPr>
          <w:rFonts w:ascii="Times New Roman" w:hAnsi="Times New Roman"/>
        </w:rPr>
        <w:t>Admin panel menggunakan Filament v3.</w:t>
      </w:r>
    </w:p>
    <w:p w14:paraId="53C4DCFA">
      <w:pPr>
        <w:pStyle w:val="29"/>
        <w:numPr>
          <w:ilvl w:val="0"/>
          <w:numId w:val="8"/>
        </w:numPr>
        <w:tabs>
          <w:tab w:val="clear" w:pos="425"/>
        </w:tabs>
        <w:spacing w:after="40"/>
        <w:ind w:left="425" w:leftChars="0" w:hanging="425" w:firstLineChars="0"/>
      </w:pPr>
      <w:r>
        <w:rPr>
          <w:rFonts w:ascii="Times New Roman" w:hAnsi="Times New Roman"/>
        </w:rPr>
        <w:t>Dashboard statistik menggunakan Metabase yang membaca data dari MariaDB.</w:t>
      </w:r>
    </w:p>
    <w:p w14:paraId="40856AA9">
      <w:pPr>
        <w:pStyle w:val="29"/>
        <w:numPr>
          <w:ilvl w:val="0"/>
          <w:numId w:val="8"/>
        </w:numPr>
        <w:tabs>
          <w:tab w:val="clear" w:pos="425"/>
        </w:tabs>
        <w:spacing w:after="40"/>
        <w:ind w:left="425" w:leftChars="0" w:hanging="425" w:firstLineChars="0"/>
      </w:pPr>
      <w:r>
        <w:rPr>
          <w:rFonts w:ascii="Times New Roman" w:hAnsi="Times New Roman"/>
        </w:rPr>
        <w:t>REST API disediakan untuk data kategori dan request layanan.</w:t>
      </w:r>
    </w:p>
    <w:p w14:paraId="5F5B9170">
      <w:pPr>
        <w:pStyle w:val="3"/>
      </w:pPr>
      <w:r>
        <w:rPr>
          <w:rFonts w:ascii="Times New Roman" w:hAnsi="Times New Roman"/>
        </w:rPr>
        <w:t>1.5 Manfaat</w:t>
      </w:r>
    </w:p>
    <w:p w14:paraId="256BC795">
      <w:pPr>
        <w:pStyle w:val="29"/>
        <w:numPr>
          <w:ilvl w:val="0"/>
          <w:numId w:val="9"/>
        </w:numPr>
        <w:tabs>
          <w:tab w:val="clear" w:pos="425"/>
        </w:tabs>
        <w:spacing w:after="40"/>
        <w:ind w:left="425" w:leftChars="0" w:hanging="425" w:firstLineChars="0"/>
      </w:pPr>
      <w:r>
        <w:rPr>
          <w:rFonts w:ascii="Times New Roman" w:hAnsi="Times New Roman"/>
        </w:rPr>
        <w:t>Bagi pengguna: mempermudah pembuatan request jasa titip dan jasa suruh secara cepat dan jelas.</w:t>
      </w:r>
    </w:p>
    <w:p w14:paraId="389FCE0A">
      <w:pPr>
        <w:pStyle w:val="29"/>
        <w:numPr>
          <w:ilvl w:val="0"/>
          <w:numId w:val="9"/>
        </w:numPr>
        <w:tabs>
          <w:tab w:val="clear" w:pos="425"/>
        </w:tabs>
        <w:spacing w:after="40"/>
        <w:ind w:left="425" w:leftChars="0" w:hanging="425" w:firstLineChars="0"/>
      </w:pPr>
      <w:r>
        <w:rPr>
          <w:rFonts w:ascii="Times New Roman" w:hAnsi="Times New Roman"/>
        </w:rPr>
        <w:t>Bagi admin: mempermudah pengelolaan data pengguna, kategori layanan, dan request melalui admin panel.</w:t>
      </w:r>
    </w:p>
    <w:p w14:paraId="42AB752C">
      <w:pPr>
        <w:pStyle w:val="29"/>
        <w:numPr>
          <w:ilvl w:val="0"/>
          <w:numId w:val="9"/>
        </w:numPr>
        <w:tabs>
          <w:tab w:val="clear" w:pos="425"/>
        </w:tabs>
        <w:spacing w:after="40"/>
        <w:ind w:left="425" w:leftChars="0" w:hanging="425" w:firstLineChars="0"/>
      </w:pPr>
      <w:r>
        <w:rPr>
          <w:rFonts w:ascii="Times New Roman" w:hAnsi="Times New Roman"/>
        </w:rPr>
        <w:t>Bagi owner/pengelola: membantu melihat statistik request sebagai dasar evaluasi layanan.</w:t>
      </w:r>
    </w:p>
    <w:p w14:paraId="283514FC">
      <w:pPr>
        <w:pStyle w:val="29"/>
        <w:numPr>
          <w:ilvl w:val="0"/>
          <w:numId w:val="9"/>
        </w:numPr>
        <w:tabs>
          <w:tab w:val="clear" w:pos="425"/>
        </w:tabs>
        <w:spacing w:after="40"/>
        <w:ind w:left="425" w:leftChars="0" w:hanging="425" w:firstLineChars="0"/>
      </w:pPr>
      <w:r>
        <w:rPr>
          <w:rFonts w:ascii="Times New Roman" w:hAnsi="Times New Roman"/>
        </w:rPr>
        <w:t>Bagi mahasiswa penyedia jasa: membuka peluang memperoleh penghasilan tambahan melalui request yang masuk.</w:t>
      </w:r>
    </w:p>
    <w:p w14:paraId="46BD73C8">
      <w:pPr>
        <w:pStyle w:val="29"/>
        <w:numPr>
          <w:ilvl w:val="0"/>
          <w:numId w:val="9"/>
        </w:numPr>
        <w:tabs>
          <w:tab w:val="clear" w:pos="425"/>
        </w:tabs>
        <w:spacing w:after="40"/>
        <w:ind w:left="425" w:leftChars="0" w:hanging="425" w:firstLineChars="0"/>
      </w:pPr>
      <w:r>
        <w:rPr>
          <w:rFonts w:ascii="Times New Roman" w:hAnsi="Times New Roman"/>
        </w:rPr>
        <w:t>Bagi penulis: menjadi sarana penerapan pemrograman web menggunakan Laravel, Filament v3, Livewire, MariaDB, Docker, REST API, dan Metabase.</w:t>
      </w:r>
    </w:p>
    <w:p w14:paraId="0F0B2A62">
      <w:pPr>
        <w:pStyle w:val="3"/>
      </w:pPr>
      <w:r>
        <w:rPr>
          <w:rFonts w:ascii="Times New Roman" w:hAnsi="Times New Roman"/>
        </w:rPr>
        <w:t>1.6 Kerangka Berpikir Penelitian</w:t>
      </w:r>
    </w:p>
    <w:p w14:paraId="356A976A">
      <w:pPr>
        <w:spacing w:after="120" w:line="360" w:lineRule="auto"/>
        <w:ind w:firstLine="567"/>
        <w:jc w:val="both"/>
      </w:pPr>
      <w:r>
        <w:rPr>
          <w:rFonts w:ascii="Times New Roman" w:hAnsi="Times New Roman"/>
          <w:sz w:val="24"/>
        </w:rPr>
        <w:t>Kerangka berpikir penelitian dimulai dari masalah utama yaitu proses request jasa titip dan jasa suruh mahasiswa yang masih dilakukan secara manual melalui chat. Permasalahan ini menyebabkan pencatatan data tidak rapi, detail permintaan sulit ditelusuri, dan tidak tersedia dashboard statistik untuk menganalisis kebutuhan pengguna.</w:t>
      </w:r>
    </w:p>
    <w:p w14:paraId="6DB492C7">
      <w:pPr>
        <w:spacing w:after="120" w:line="360" w:lineRule="auto"/>
        <w:ind w:firstLine="567"/>
        <w:jc w:val="both"/>
      </w:pPr>
      <w:r>
        <w:rPr>
          <w:rFonts w:ascii="Times New Roman" w:hAnsi="Times New Roman"/>
          <w:sz w:val="24"/>
        </w:rPr>
        <w:t>Solusi yang ditawarkan adalah sistem berbasis web yang menyediakan form request, kategori layanan, pilihan normal dan express, redirect WhatsApp, admin panel, REST API, dan dashboard Metabase. Hasil perancangan tersebut menjadi dasar implementasi sistem menggunakan Laravel dan teknologi pendukung lainnya.</w:t>
      </w:r>
    </w:p>
    <w:p w14:paraId="611CADA4">
      <w:pPr>
        <w:pStyle w:val="3"/>
      </w:pPr>
      <w:r>
        <w:rPr>
          <w:rFonts w:ascii="Times New Roman" w:hAnsi="Times New Roman"/>
        </w:rPr>
        <w:t>1.7 Metodologi Ringkas</w:t>
      </w:r>
    </w:p>
    <w:p w14:paraId="57F793FA">
      <w:pPr>
        <w:spacing w:after="120" w:line="360" w:lineRule="auto"/>
        <w:ind w:firstLine="567"/>
        <w:jc w:val="both"/>
      </w:pPr>
      <w:r>
        <w:rPr>
          <w:rFonts w:ascii="Times New Roman" w:hAnsi="Times New Roman"/>
          <w:sz w:val="24"/>
        </w:rPr>
        <w:t>Metodologi yang digunakan adalah pendekatan deskriptif kualitatif dengan metode pengembangan Agile sederhana. Tahapan pengembangan meliputi analisis kebutuhan, desain sistem, implementasi, pengujian, evaluasi, dan penyempurnaan. Metode ini dipilih karena pengembangan dapat dilakukan secara bertahap sesuai prioritas fitur.</w:t>
      </w:r>
    </w:p>
    <w:p w14:paraId="3FB522BC">
      <w:r>
        <w:rPr>
          <w:rFonts w:ascii="Times New Roman" w:hAnsi="Times New Roman"/>
        </w:rPr>
        <w:br w:type="page"/>
      </w:r>
      <w:bookmarkStart w:id="0" w:name="_GoBack"/>
      <w:bookmarkEnd w:id="0"/>
    </w:p>
    <w:p w14:paraId="17025855">
      <w:pPr>
        <w:pStyle w:val="2"/>
        <w:jc w:val="center"/>
      </w:pPr>
      <w:r>
        <w:rPr>
          <w:rFonts w:ascii="Times New Roman" w:hAnsi="Times New Roman"/>
        </w:rPr>
        <w:t>BAB 2</w:t>
      </w:r>
      <w:r>
        <w:rPr>
          <w:rFonts w:ascii="Times New Roman" w:hAnsi="Times New Roman"/>
        </w:rPr>
        <w:br w:type="textWrapping"/>
      </w:r>
      <w:r>
        <w:rPr>
          <w:rFonts w:ascii="Times New Roman" w:hAnsi="Times New Roman"/>
        </w:rPr>
        <w:t>STUDI TEORITIS</w:t>
      </w:r>
    </w:p>
    <w:p w14:paraId="6EAACF1A">
      <w:pPr>
        <w:pStyle w:val="3"/>
      </w:pPr>
      <w:r>
        <w:rPr>
          <w:rFonts w:ascii="Times New Roman" w:hAnsi="Times New Roman"/>
        </w:rPr>
        <w:t>2.1 Sistem Informasi</w:t>
      </w:r>
    </w:p>
    <w:p w14:paraId="108D1A8C">
      <w:pPr>
        <w:spacing w:after="120" w:line="360" w:lineRule="auto"/>
        <w:ind w:firstLine="567"/>
        <w:jc w:val="both"/>
      </w:pPr>
      <w:r>
        <w:rPr>
          <w:rFonts w:ascii="Times New Roman" w:hAnsi="Times New Roman"/>
          <w:sz w:val="24"/>
        </w:rPr>
        <w:t>Sistem informasi adalah kombinasi antara manusia, data, perangkat lunak, perangkat keras, prosedur, dan jaringan yang digunakan untuk mengumpulkan, mengolah, menyimpan, dan menyajikan informasi. Pada sistem ini, sistem informasi digunakan untuk mengelola request jasa titip dan jasa suruh mahasiswa.</w:t>
      </w:r>
    </w:p>
    <w:p w14:paraId="18D07A55">
      <w:pPr>
        <w:pStyle w:val="3"/>
      </w:pPr>
      <w:r>
        <w:rPr>
          <w:rFonts w:ascii="Times New Roman" w:hAnsi="Times New Roman"/>
        </w:rPr>
        <w:t>2.2 Jasa Titip dan Jasa Suruh</w:t>
      </w:r>
    </w:p>
    <w:p w14:paraId="44671BF1">
      <w:pPr>
        <w:spacing w:after="120" w:line="360" w:lineRule="auto"/>
        <w:ind w:firstLine="567"/>
        <w:jc w:val="both"/>
      </w:pPr>
      <w:r>
        <w:rPr>
          <w:rFonts w:ascii="Times New Roman" w:hAnsi="Times New Roman"/>
          <w:sz w:val="24"/>
        </w:rPr>
        <w:t>Jasa titip adalah layanan untuk membantu membelikan atau mengambil barang tertentu, sedangkan jasa suruh adalah layanan untuk membantu menjalankan keperluan tertentu. Dalam lingkungan mahasiswa, layanan ini dapat mencakup pembelian makanan, pengambilan paket, pengantaran dokumen, dan kebutuhan harian lainnya.</w:t>
      </w:r>
    </w:p>
    <w:p w14:paraId="6ED65007">
      <w:pPr>
        <w:pStyle w:val="3"/>
      </w:pPr>
      <w:r>
        <w:rPr>
          <w:rFonts w:ascii="Times New Roman" w:hAnsi="Times New Roman"/>
        </w:rPr>
        <w:t>2.3 Website</w:t>
      </w:r>
    </w:p>
    <w:p w14:paraId="1BF8B84F">
      <w:pPr>
        <w:spacing w:after="120" w:line="360" w:lineRule="auto"/>
        <w:ind w:firstLine="567"/>
        <w:jc w:val="both"/>
      </w:pPr>
      <w:r>
        <w:rPr>
          <w:rFonts w:ascii="Times New Roman" w:hAnsi="Times New Roman"/>
          <w:sz w:val="24"/>
        </w:rPr>
        <w:t>Website merupakan media digital yang dapat diakses melalui browser untuk menampilkan informasi dan menyediakan layanan. Pada sistem ini, website digunakan sebagai media pembuatan request, pengelolaan data, dan penyajian informasi layanan.</w:t>
      </w:r>
    </w:p>
    <w:p w14:paraId="76704CDB">
      <w:pPr>
        <w:pStyle w:val="3"/>
      </w:pPr>
      <w:r>
        <w:rPr>
          <w:rFonts w:ascii="Times New Roman" w:hAnsi="Times New Roman"/>
        </w:rPr>
        <w:t>2.4 CRUD</w:t>
      </w:r>
    </w:p>
    <w:p w14:paraId="2BC4F701">
      <w:pPr>
        <w:spacing w:after="120" w:line="360" w:lineRule="auto"/>
        <w:ind w:firstLine="567"/>
        <w:jc w:val="both"/>
      </w:pPr>
      <w:r>
        <w:rPr>
          <w:rFonts w:ascii="Times New Roman" w:hAnsi="Times New Roman"/>
          <w:sz w:val="24"/>
        </w:rPr>
        <w:t>CRUD adalah konsep dasar pengelolaan data yang terdiri dari Create, Read, Update, dan Delete. Pada sistem ini, CRUD digunakan untuk mengelola data pengguna, kategori layanan, dan request layanan.</w:t>
      </w:r>
    </w:p>
    <w:p w14:paraId="1CF868CE">
      <w:pPr>
        <w:pStyle w:val="3"/>
      </w:pPr>
      <w:r>
        <w:rPr>
          <w:rFonts w:ascii="Times New Roman" w:hAnsi="Times New Roman"/>
        </w:rPr>
        <w:t>2.5 Laravel</w:t>
      </w:r>
    </w:p>
    <w:p w14:paraId="6E08E879">
      <w:pPr>
        <w:spacing w:after="120" w:line="360" w:lineRule="auto"/>
        <w:ind w:firstLine="567"/>
        <w:jc w:val="both"/>
      </w:pPr>
      <w:r>
        <w:rPr>
          <w:rFonts w:ascii="Times New Roman" w:hAnsi="Times New Roman"/>
          <w:sz w:val="24"/>
        </w:rPr>
        <w:t>Laravel adalah framework PHP berbasis arsitektur MVC yang menyediakan routing, middleware, validation, migration, Eloquent ORM, queue, notification, dan Artisan command. Laravel digunakan sebagai pondasi backend sistem.</w:t>
      </w:r>
    </w:p>
    <w:p w14:paraId="5C3AA7DC">
      <w:pPr>
        <w:pStyle w:val="3"/>
      </w:pPr>
      <w:r>
        <w:rPr>
          <w:rFonts w:ascii="Times New Roman" w:hAnsi="Times New Roman"/>
        </w:rPr>
        <w:t>2.6 Filament v3</w:t>
      </w:r>
    </w:p>
    <w:p w14:paraId="368EB01D">
      <w:pPr>
        <w:spacing w:after="120" w:line="360" w:lineRule="auto"/>
        <w:ind w:firstLine="567"/>
        <w:jc w:val="both"/>
      </w:pPr>
      <w:r>
        <w:rPr>
          <w:rFonts w:ascii="Times New Roman" w:hAnsi="Times New Roman"/>
          <w:sz w:val="24"/>
        </w:rPr>
        <w:t>Filament v3 adalah admin panel berbasis Laravel yang menyediakan resource, form, table, action, widget, dan dashboard. Filament v3 digunakan untuk membangun panel admin agar pengelolaan data dapat dilakukan dengan cepat dan rapi.</w:t>
      </w:r>
    </w:p>
    <w:p w14:paraId="54C855A0">
      <w:pPr>
        <w:pStyle w:val="3"/>
      </w:pPr>
      <w:r>
        <w:rPr>
          <w:rFonts w:ascii="Times New Roman" w:hAnsi="Times New Roman"/>
        </w:rPr>
        <w:t>2.7 Livewire dan Blade</w:t>
      </w:r>
    </w:p>
    <w:p w14:paraId="63428B6A">
      <w:pPr>
        <w:spacing w:after="120" w:line="360" w:lineRule="auto"/>
        <w:ind w:firstLine="567"/>
        <w:jc w:val="both"/>
      </w:pPr>
      <w:r>
        <w:rPr>
          <w:rFonts w:ascii="Times New Roman" w:hAnsi="Times New Roman"/>
          <w:sz w:val="24"/>
        </w:rPr>
        <w:t>Blade adalah template engine bawaan Laravel, sedangkan Livewire adalah framework full-stack Laravel untuk membuat komponen interaktif tanpa JavaScript kompleks. Keduanya digunakan untuk membangun tampilan request dan halaman frontend.</w:t>
      </w:r>
    </w:p>
    <w:p w14:paraId="4602769D">
      <w:pPr>
        <w:pStyle w:val="3"/>
      </w:pPr>
      <w:r>
        <w:rPr>
          <w:rFonts w:ascii="Times New Roman" w:hAnsi="Times New Roman"/>
        </w:rPr>
        <w:t>2.8 MariaDB</w:t>
      </w:r>
    </w:p>
    <w:p w14:paraId="5E95F2EF">
      <w:pPr>
        <w:spacing w:after="120" w:line="360" w:lineRule="auto"/>
        <w:ind w:firstLine="567"/>
        <w:jc w:val="both"/>
      </w:pPr>
      <w:r>
        <w:rPr>
          <w:rFonts w:ascii="Times New Roman" w:hAnsi="Times New Roman"/>
          <w:sz w:val="24"/>
        </w:rPr>
        <w:t>MariaDB adalah sistem manajemen basis data relasional yang digunakan untuk menyimpan data pengguna, kategori layanan, request layanan, token API, dan log status request.</w:t>
      </w:r>
    </w:p>
    <w:p w14:paraId="2B3F0550">
      <w:pPr>
        <w:pStyle w:val="3"/>
      </w:pPr>
      <w:r>
        <w:rPr>
          <w:rFonts w:ascii="Times New Roman" w:hAnsi="Times New Roman"/>
        </w:rPr>
        <w:t>2.9 Docker</w:t>
      </w:r>
    </w:p>
    <w:p w14:paraId="696906F9">
      <w:pPr>
        <w:spacing w:after="120" w:line="360" w:lineRule="auto"/>
        <w:ind w:firstLine="567"/>
        <w:jc w:val="both"/>
      </w:pPr>
      <w:r>
        <w:rPr>
          <w:rFonts w:ascii="Times New Roman" w:hAnsi="Times New Roman"/>
          <w:sz w:val="24"/>
        </w:rPr>
        <w:t>Docker adalah platform containerization yang membuat aplikasi dapat berjalan dalam lingkungan yang konsisten. Docker membantu proses development dan deployment agar lebih mudah dipindahkan antar perangkat.</w:t>
      </w:r>
    </w:p>
    <w:p w14:paraId="1EF128CC">
      <w:pPr>
        <w:pStyle w:val="3"/>
      </w:pPr>
      <w:r>
        <w:rPr>
          <w:rFonts w:ascii="Times New Roman" w:hAnsi="Times New Roman"/>
        </w:rPr>
        <w:t>2.10 REST API</w:t>
      </w:r>
    </w:p>
    <w:p w14:paraId="3A4B4920">
      <w:pPr>
        <w:spacing w:after="120" w:line="360" w:lineRule="auto"/>
        <w:ind w:firstLine="567"/>
        <w:jc w:val="both"/>
      </w:pPr>
      <w:r>
        <w:rPr>
          <w:rFonts w:ascii="Times New Roman" w:hAnsi="Times New Roman"/>
          <w:sz w:val="24"/>
        </w:rPr>
        <w:t>REST API adalah antarmuka komunikasi antar sistem berbasis HTTP yang biasanya mengembalikan data dalam format JSON. Pada sistem ini, REST API digunakan untuk menyediakan data kategori dan request agar dapat digunakan oleh client atau integrasi lain.</w:t>
      </w:r>
    </w:p>
    <w:p w14:paraId="7BB11FDE">
      <w:pPr>
        <w:pStyle w:val="3"/>
      </w:pPr>
      <w:r>
        <w:rPr>
          <w:rFonts w:ascii="Times New Roman" w:hAnsi="Times New Roman"/>
        </w:rPr>
        <w:t>2.11 WhatsApp Redirect</w:t>
      </w:r>
    </w:p>
    <w:p w14:paraId="71DBCA1F">
      <w:pPr>
        <w:spacing w:after="120" w:line="360" w:lineRule="auto"/>
        <w:ind w:firstLine="567"/>
        <w:jc w:val="both"/>
      </w:pPr>
      <w:r>
        <w:rPr>
          <w:rFonts w:ascii="Times New Roman" w:hAnsi="Times New Roman"/>
          <w:sz w:val="24"/>
        </w:rPr>
        <w:t>WhatsApp redirect adalah mekanisme mengarahkan pengguna ke WhatsApp dengan format pesan yang sudah disiapkan. Pada sistem ini, redirect WhatsApp digunakan setelah request tersimpan agar komunikasi lanjutan dapat dilakukan secara langsung dan cepat.</w:t>
      </w:r>
    </w:p>
    <w:p w14:paraId="7708AA87">
      <w:pPr>
        <w:pStyle w:val="3"/>
      </w:pPr>
      <w:r>
        <w:rPr>
          <w:rFonts w:ascii="Times New Roman" w:hAnsi="Times New Roman"/>
        </w:rPr>
        <w:t>2.12 Metabase</w:t>
      </w:r>
    </w:p>
    <w:p w14:paraId="0CA09148">
      <w:pPr>
        <w:spacing w:after="120" w:line="360" w:lineRule="auto"/>
        <w:ind w:firstLine="567"/>
        <w:jc w:val="both"/>
      </w:pPr>
      <w:r>
        <w:rPr>
          <w:rFonts w:ascii="Times New Roman" w:hAnsi="Times New Roman"/>
          <w:sz w:val="24"/>
        </w:rPr>
        <w:t>Metabase adalah tools business intelligence open-source yang dapat digunakan untuk membuat dashboard statistik dari database. Pada sistem ini, Metabase digunakan untuk menampilkan jumlah request, perbandingan normal dan express, serta statistik request harian.</w:t>
      </w:r>
    </w:p>
    <w:p w14:paraId="40C23F29">
      <w:pPr>
        <w:pStyle w:val="3"/>
      </w:pPr>
      <w:r>
        <w:rPr>
          <w:rFonts w:ascii="Times New Roman" w:hAnsi="Times New Roman"/>
        </w:rPr>
        <w:t>2.13 UML, DFD, ERD, dan Flowchart</w:t>
      </w:r>
    </w:p>
    <w:p w14:paraId="4A81AFD3">
      <w:pPr>
        <w:spacing w:after="120" w:line="360" w:lineRule="auto"/>
        <w:ind w:firstLine="567"/>
        <w:jc w:val="both"/>
      </w:pPr>
      <w:r>
        <w:rPr>
          <w:rFonts w:ascii="Times New Roman" w:hAnsi="Times New Roman"/>
          <w:sz w:val="24"/>
        </w:rPr>
        <w:t>Use Case Diagram menggambarkan interaksi aktor dengan sistem. DFD menggambarkan aliran data. ERD menggambarkan struktur database dan relasinya. Flowchart menggambarkan alur proses sistem dari awal sampai selesai.</w:t>
      </w:r>
    </w:p>
    <w:p w14:paraId="0ED05BD9">
      <w:pPr>
        <w:pStyle w:val="3"/>
      </w:pPr>
      <w:r>
        <w:rPr>
          <w:rFonts w:ascii="Times New Roman" w:hAnsi="Times New Roman"/>
        </w:rPr>
        <w:t>2.14 Metode Agile</w:t>
      </w:r>
    </w:p>
    <w:p w14:paraId="5EC95F66">
      <w:pPr>
        <w:spacing w:after="120" w:line="360" w:lineRule="auto"/>
        <w:ind w:firstLine="567"/>
        <w:jc w:val="both"/>
      </w:pPr>
      <w:r>
        <w:rPr>
          <w:rFonts w:ascii="Times New Roman" w:hAnsi="Times New Roman"/>
          <w:sz w:val="24"/>
        </w:rPr>
        <w:t>Agile adalah metode pengembangan perangkat lunak yang dilakukan secara bertahap dan fleksibel. Metode ini cocok digunakan karena fitur sistem dapat dikembangkan secara modular.</w:t>
      </w:r>
    </w:p>
    <w:p w14:paraId="11C6B455">
      <w:pPr>
        <w:pStyle w:val="3"/>
      </w:pPr>
      <w:r>
        <w:rPr>
          <w:rFonts w:ascii="Times New Roman" w:hAnsi="Times New Roman"/>
        </w:rPr>
        <w:t>2.15 Black Box Testing</w:t>
      </w:r>
    </w:p>
    <w:p w14:paraId="3B10F57A">
      <w:pPr>
        <w:spacing w:after="120" w:line="360" w:lineRule="auto"/>
        <w:ind w:firstLine="567"/>
        <w:jc w:val="both"/>
      </w:pPr>
      <w:r>
        <w:rPr>
          <w:rFonts w:ascii="Times New Roman" w:hAnsi="Times New Roman"/>
          <w:sz w:val="24"/>
        </w:rPr>
        <w:t>Black box testing adalah metode pengujian yang berfokus pada input dan output sistem tanpa melihat struktur kode internal. Pengujian digunakan untuk memastikan fitur berjalan sesuai kebutuhan.</w:t>
      </w:r>
    </w:p>
    <w:p w14:paraId="315E07DC">
      <w:r>
        <w:rPr>
          <w:rFonts w:ascii="Times New Roman" w:hAnsi="Times New Roman"/>
        </w:rPr>
        <w:br w:type="page"/>
      </w:r>
    </w:p>
    <w:p w14:paraId="08CA56DF">
      <w:pPr>
        <w:pStyle w:val="2"/>
        <w:jc w:val="center"/>
      </w:pPr>
      <w:r>
        <w:rPr>
          <w:rFonts w:ascii="Times New Roman" w:hAnsi="Times New Roman"/>
        </w:rPr>
        <w:t>BAB 3</w:t>
      </w:r>
      <w:r>
        <w:rPr>
          <w:rFonts w:ascii="Times New Roman" w:hAnsi="Times New Roman"/>
        </w:rPr>
        <w:br w:type="textWrapping"/>
      </w:r>
      <w:r>
        <w:rPr>
          <w:rFonts w:ascii="Times New Roman" w:hAnsi="Times New Roman"/>
        </w:rPr>
        <w:t>METODOLOGI</w:t>
      </w:r>
    </w:p>
    <w:p w14:paraId="28641C24">
      <w:pPr>
        <w:pStyle w:val="3"/>
      </w:pPr>
      <w:r>
        <w:rPr>
          <w:rFonts w:ascii="Times New Roman" w:hAnsi="Times New Roman"/>
        </w:rPr>
        <w:t>3.1 Pendekatan Penelitian</w:t>
      </w:r>
    </w:p>
    <w:p w14:paraId="64E829A6">
      <w:pPr>
        <w:spacing w:after="120" w:line="360" w:lineRule="auto"/>
        <w:ind w:firstLine="567"/>
        <w:jc w:val="both"/>
      </w:pPr>
      <w:r>
        <w:rPr>
          <w:rFonts w:ascii="Times New Roman" w:hAnsi="Times New Roman"/>
          <w:sz w:val="24"/>
        </w:rPr>
        <w:t>Penelitian ini menggunakan pendekatan deskriptif kualitatif. Pendekatan ini digunakan untuk memahami permasalahan proses jasa titip dan jasa suruh mahasiswa, kemudian merancang sistem informasi berbasis web yang sesuai dengan kebutuhan pengguna.</w:t>
      </w:r>
    </w:p>
    <w:p w14:paraId="2CA06267">
      <w:pPr>
        <w:pStyle w:val="3"/>
      </w:pPr>
      <w:r>
        <w:rPr>
          <w:rFonts w:ascii="Times New Roman" w:hAnsi="Times New Roman"/>
        </w:rPr>
        <w:t>3.2 Objek Penelitian</w:t>
      </w:r>
    </w:p>
    <w:p w14:paraId="32BCC604">
      <w:pPr>
        <w:spacing w:after="120" w:line="360" w:lineRule="auto"/>
        <w:ind w:firstLine="567"/>
        <w:jc w:val="both"/>
      </w:pPr>
      <w:r>
        <w:rPr>
          <w:rFonts w:ascii="Times New Roman" w:hAnsi="Times New Roman"/>
          <w:sz w:val="24"/>
        </w:rPr>
        <w:t>Objek penelitian adalah proses pembuatan request jasa titip dan jasa suruh mahasiswa, mulai dari pengguna memilih kategori layanan, mengisi detail permintaan, memilih tipe normal atau express, sampai sistem menyimpan data dan mengarahkan pengguna ke WhatsApp.</w:t>
      </w:r>
    </w:p>
    <w:p w14:paraId="312D492D">
      <w:pPr>
        <w:pStyle w:val="3"/>
      </w:pPr>
      <w:r>
        <w:rPr>
          <w:rFonts w:ascii="Times New Roman" w:hAnsi="Times New Roman"/>
        </w:rPr>
        <w:t>3.3 Teknik Pengumpulan Data</w:t>
      </w:r>
    </w:p>
    <w:p w14:paraId="32BCB7C6">
      <w:pPr>
        <w:pStyle w:val="29"/>
        <w:numPr>
          <w:ilvl w:val="0"/>
          <w:numId w:val="10"/>
        </w:numPr>
        <w:tabs>
          <w:tab w:val="clear" w:pos="425"/>
        </w:tabs>
        <w:spacing w:after="40"/>
        <w:ind w:left="425" w:leftChars="0" w:hanging="425" w:firstLineChars="0"/>
      </w:pPr>
      <w:r>
        <w:rPr>
          <w:rFonts w:ascii="Times New Roman" w:hAnsi="Times New Roman"/>
        </w:rPr>
        <w:t>Observasi: mengamati pola mahasiswa dalam meminta bantuan melalui chat dan grup pesan.</w:t>
      </w:r>
    </w:p>
    <w:p w14:paraId="33C2846B">
      <w:pPr>
        <w:pStyle w:val="29"/>
        <w:numPr>
          <w:ilvl w:val="0"/>
          <w:numId w:val="10"/>
        </w:numPr>
        <w:tabs>
          <w:tab w:val="clear" w:pos="425"/>
        </w:tabs>
        <w:spacing w:after="40"/>
        <w:ind w:left="425" w:leftChars="0" w:hanging="425" w:firstLineChars="0"/>
      </w:pPr>
      <w:r>
        <w:rPr>
          <w:rFonts w:ascii="Times New Roman" w:hAnsi="Times New Roman"/>
        </w:rPr>
        <w:t>Wawancara tidak terstruktur: menggali kebutuhan dari calon pengguna dan admin.</w:t>
      </w:r>
    </w:p>
    <w:p w14:paraId="4437560C">
      <w:pPr>
        <w:pStyle w:val="29"/>
        <w:numPr>
          <w:ilvl w:val="0"/>
          <w:numId w:val="10"/>
        </w:numPr>
        <w:tabs>
          <w:tab w:val="clear" w:pos="425"/>
        </w:tabs>
        <w:spacing w:after="40"/>
        <w:ind w:left="425" w:leftChars="0" w:hanging="425" w:firstLineChars="0"/>
      </w:pPr>
      <w:r>
        <w:rPr>
          <w:rFonts w:ascii="Times New Roman" w:hAnsi="Times New Roman"/>
        </w:rPr>
        <w:t>Studi literatur: mempelajari teori sistem informasi, Laravel, Filament v3, REST API, Metabase, DFD, ERD, dan pengujian sistem.</w:t>
      </w:r>
    </w:p>
    <w:p w14:paraId="4D0FBD6A">
      <w:pPr>
        <w:pStyle w:val="29"/>
        <w:numPr>
          <w:ilvl w:val="0"/>
          <w:numId w:val="10"/>
        </w:numPr>
        <w:tabs>
          <w:tab w:val="clear" w:pos="425"/>
        </w:tabs>
        <w:spacing w:after="40"/>
        <w:ind w:left="425" w:leftChars="0" w:hanging="425" w:firstLineChars="0"/>
      </w:pPr>
      <w:r>
        <w:rPr>
          <w:rFonts w:ascii="Times New Roman" w:hAnsi="Times New Roman"/>
        </w:rPr>
        <w:t>Studi dokumen: meninjau contoh format laporan dan kebutuhan data request layanan.</w:t>
      </w:r>
    </w:p>
    <w:p w14:paraId="6537E483">
      <w:pPr>
        <w:pStyle w:val="3"/>
      </w:pPr>
      <w:r>
        <w:rPr>
          <w:rFonts w:ascii="Times New Roman" w:hAnsi="Times New Roman"/>
        </w:rPr>
        <w:t>3.4 Metode Pengembangan Sistem</w:t>
      </w:r>
    </w:p>
    <w:p w14:paraId="589F1DD8">
      <w:pPr>
        <w:pStyle w:val="29"/>
        <w:numPr>
          <w:ilvl w:val="0"/>
          <w:numId w:val="11"/>
        </w:numPr>
        <w:tabs>
          <w:tab w:val="clear" w:pos="425"/>
        </w:tabs>
        <w:spacing w:after="40"/>
        <w:ind w:left="425" w:leftChars="0" w:hanging="425" w:firstLineChars="0"/>
      </w:pPr>
      <w:r>
        <w:rPr>
          <w:rFonts w:ascii="Times New Roman" w:hAnsi="Times New Roman"/>
        </w:rPr>
        <w:t>Planning: menentukan scope MVP dan fitur utama.</w:t>
      </w:r>
    </w:p>
    <w:p w14:paraId="5225553A">
      <w:pPr>
        <w:pStyle w:val="29"/>
        <w:numPr>
          <w:ilvl w:val="0"/>
          <w:numId w:val="11"/>
        </w:numPr>
        <w:tabs>
          <w:tab w:val="clear" w:pos="425"/>
        </w:tabs>
        <w:spacing w:after="40"/>
        <w:ind w:left="425" w:leftChars="0" w:hanging="425" w:firstLineChars="0"/>
      </w:pPr>
      <w:r>
        <w:rPr>
          <w:rFonts w:ascii="Times New Roman" w:hAnsi="Times New Roman"/>
        </w:rPr>
        <w:t>Analysis: menganalisis kebutuhan pengguna, admin, owner, dan integrasi sistem.</w:t>
      </w:r>
    </w:p>
    <w:p w14:paraId="72C1F279">
      <w:pPr>
        <w:pStyle w:val="29"/>
        <w:numPr>
          <w:ilvl w:val="0"/>
          <w:numId w:val="11"/>
        </w:numPr>
        <w:tabs>
          <w:tab w:val="clear" w:pos="425"/>
        </w:tabs>
        <w:spacing w:after="40"/>
        <w:ind w:left="425" w:leftChars="0" w:hanging="425" w:firstLineChars="0"/>
      </w:pPr>
      <w:r>
        <w:rPr>
          <w:rFonts w:ascii="Times New Roman" w:hAnsi="Times New Roman"/>
        </w:rPr>
        <w:t>Design: membuat BRD, flowchart, use case, DFD, ERD, database, dan rancangan UI.</w:t>
      </w:r>
    </w:p>
    <w:p w14:paraId="7FE97EE8">
      <w:pPr>
        <w:pStyle w:val="29"/>
        <w:numPr>
          <w:ilvl w:val="0"/>
          <w:numId w:val="11"/>
        </w:numPr>
        <w:tabs>
          <w:tab w:val="clear" w:pos="425"/>
        </w:tabs>
        <w:spacing w:after="40"/>
        <w:ind w:left="425" w:leftChars="0" w:hanging="425" w:firstLineChars="0"/>
      </w:pPr>
      <w:r>
        <w:rPr>
          <w:rFonts w:ascii="Times New Roman" w:hAnsi="Times New Roman"/>
        </w:rPr>
        <w:t>Implementation: membangun sistem menggunakan Laravel, Filament v3, Livewire, Blade, MariaDB, Docker, dan Metabase.</w:t>
      </w:r>
    </w:p>
    <w:p w14:paraId="00FEA1DE">
      <w:pPr>
        <w:pStyle w:val="29"/>
        <w:numPr>
          <w:ilvl w:val="0"/>
          <w:numId w:val="11"/>
        </w:numPr>
        <w:tabs>
          <w:tab w:val="clear" w:pos="425"/>
        </w:tabs>
        <w:spacing w:after="40"/>
        <w:ind w:left="425" w:leftChars="0" w:hanging="425" w:firstLineChars="0"/>
      </w:pPr>
      <w:r>
        <w:rPr>
          <w:rFonts w:ascii="Times New Roman" w:hAnsi="Times New Roman"/>
        </w:rPr>
        <w:t>Testing: menguji fitur menggunakan black box testing.</w:t>
      </w:r>
    </w:p>
    <w:p w14:paraId="659BA463">
      <w:pPr>
        <w:pStyle w:val="29"/>
        <w:numPr>
          <w:ilvl w:val="0"/>
          <w:numId w:val="11"/>
        </w:numPr>
        <w:tabs>
          <w:tab w:val="clear" w:pos="425"/>
        </w:tabs>
        <w:spacing w:after="40"/>
        <w:ind w:left="425" w:leftChars="0" w:hanging="425" w:firstLineChars="0"/>
      </w:pPr>
      <w:r>
        <w:rPr>
          <w:rFonts w:ascii="Times New Roman" w:hAnsi="Times New Roman"/>
        </w:rPr>
        <w:t>Evaluation: memperbaiki kekurangan berdasarkan hasil pengujian.</w:t>
      </w:r>
    </w:p>
    <w:p w14:paraId="179D1A08">
      <w:pPr>
        <w:pStyle w:val="3"/>
      </w:pPr>
      <w:r>
        <w:rPr>
          <w:rFonts w:ascii="Times New Roman" w:hAnsi="Times New Roman"/>
        </w:rPr>
        <w:t>3.5 Arsitektur Sistem</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2255"/>
        <w:gridCol w:w="6749"/>
      </w:tblGrid>
      <w:tr w14:paraId="3EB116FF">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shd w:val="clear" w:color="auto" w:fill="E2E8F0"/>
            <w:vAlign w:val="center"/>
          </w:tcPr>
          <w:p w14:paraId="0F85879D">
            <w:pPr>
              <w:spacing w:after="0" w:line="240" w:lineRule="auto"/>
              <w:jc w:val="left"/>
            </w:pPr>
            <w:r>
              <w:rPr>
                <w:rFonts w:ascii="Times New Roman" w:hAnsi="Times New Roman"/>
                <w:b/>
                <w:sz w:val="18"/>
              </w:rPr>
              <w:t>Layer</w:t>
            </w:r>
          </w:p>
        </w:tc>
        <w:tc>
          <w:tcPr>
            <w:tcW w:w="6803" w:type="dxa"/>
            <w:shd w:val="clear" w:color="auto" w:fill="E2E8F0"/>
            <w:vAlign w:val="center"/>
          </w:tcPr>
          <w:p w14:paraId="465D85ED">
            <w:pPr>
              <w:spacing w:after="0" w:line="240" w:lineRule="auto"/>
              <w:jc w:val="left"/>
            </w:pPr>
            <w:r>
              <w:rPr>
                <w:rFonts w:ascii="Times New Roman" w:hAnsi="Times New Roman"/>
                <w:b/>
                <w:sz w:val="18"/>
              </w:rPr>
              <w:t>Deskripsi</w:t>
            </w:r>
          </w:p>
        </w:tc>
      </w:tr>
      <w:tr w14:paraId="2573FCEC">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6B30CA6E">
            <w:pPr>
              <w:spacing w:after="0" w:line="240" w:lineRule="auto"/>
              <w:jc w:val="left"/>
            </w:pPr>
            <w:r>
              <w:rPr>
                <w:rFonts w:ascii="Times New Roman" w:hAnsi="Times New Roman"/>
                <w:b w:val="0"/>
                <w:sz w:val="18"/>
              </w:rPr>
              <w:t>Frontend Layer</w:t>
            </w:r>
          </w:p>
        </w:tc>
        <w:tc>
          <w:tcPr>
            <w:tcW w:w="6803" w:type="dxa"/>
            <w:vAlign w:val="top"/>
          </w:tcPr>
          <w:p w14:paraId="6A4DF3AA">
            <w:pPr>
              <w:spacing w:after="0" w:line="240" w:lineRule="auto"/>
              <w:jc w:val="left"/>
            </w:pPr>
            <w:r>
              <w:rPr>
                <w:rFonts w:ascii="Times New Roman" w:hAnsi="Times New Roman"/>
                <w:b w:val="0"/>
                <w:sz w:val="18"/>
              </w:rPr>
              <w:t>Blade dan Livewire untuk halaman informasi layanan dan form request.</w:t>
            </w:r>
          </w:p>
        </w:tc>
      </w:tr>
      <w:tr w14:paraId="539A701A">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7E112580">
            <w:pPr>
              <w:spacing w:after="0" w:line="240" w:lineRule="auto"/>
              <w:jc w:val="left"/>
            </w:pPr>
            <w:r>
              <w:rPr>
                <w:rFonts w:ascii="Times New Roman" w:hAnsi="Times New Roman"/>
                <w:b w:val="0"/>
                <w:sz w:val="18"/>
              </w:rPr>
              <w:t>Admin Panel Layer</w:t>
            </w:r>
          </w:p>
        </w:tc>
        <w:tc>
          <w:tcPr>
            <w:tcW w:w="6803" w:type="dxa"/>
            <w:vAlign w:val="top"/>
          </w:tcPr>
          <w:p w14:paraId="50B60282">
            <w:pPr>
              <w:spacing w:after="0" w:line="240" w:lineRule="auto"/>
              <w:jc w:val="left"/>
            </w:pPr>
            <w:r>
              <w:rPr>
                <w:rFonts w:ascii="Times New Roman" w:hAnsi="Times New Roman"/>
                <w:b w:val="0"/>
                <w:sz w:val="18"/>
              </w:rPr>
              <w:t>Filament v3 untuk CRUD users, kategori layanan, request, dan laporan dasar.</w:t>
            </w:r>
          </w:p>
        </w:tc>
      </w:tr>
      <w:tr w14:paraId="72856412">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3E10BA6A">
            <w:pPr>
              <w:spacing w:after="0" w:line="240" w:lineRule="auto"/>
              <w:jc w:val="left"/>
            </w:pPr>
            <w:r>
              <w:rPr>
                <w:rFonts w:ascii="Times New Roman" w:hAnsi="Times New Roman"/>
                <w:b w:val="0"/>
                <w:sz w:val="18"/>
              </w:rPr>
              <w:t>Business Logic Layer</w:t>
            </w:r>
          </w:p>
        </w:tc>
        <w:tc>
          <w:tcPr>
            <w:tcW w:w="6803" w:type="dxa"/>
            <w:vAlign w:val="top"/>
          </w:tcPr>
          <w:p w14:paraId="4D1207B6">
            <w:pPr>
              <w:spacing w:after="0" w:line="240" w:lineRule="auto"/>
              <w:jc w:val="left"/>
            </w:pPr>
            <w:r>
              <w:rPr>
                <w:rFonts w:ascii="Times New Roman" w:hAnsi="Times New Roman"/>
                <w:b w:val="0"/>
                <w:sz w:val="18"/>
              </w:rPr>
              <w:t>Laravel mengelola validasi request, perhitungan biaya normal/express, status request, dan WhatsApp redirect.</w:t>
            </w:r>
          </w:p>
        </w:tc>
      </w:tr>
      <w:tr w14:paraId="285385AE">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4B621FE8">
            <w:pPr>
              <w:spacing w:after="0" w:line="240" w:lineRule="auto"/>
              <w:jc w:val="left"/>
            </w:pPr>
            <w:r>
              <w:rPr>
                <w:rFonts w:ascii="Times New Roman" w:hAnsi="Times New Roman"/>
                <w:b w:val="0"/>
                <w:sz w:val="18"/>
              </w:rPr>
              <w:t>API Layer</w:t>
            </w:r>
          </w:p>
        </w:tc>
        <w:tc>
          <w:tcPr>
            <w:tcW w:w="6803" w:type="dxa"/>
            <w:vAlign w:val="top"/>
          </w:tcPr>
          <w:p w14:paraId="7FF818C7">
            <w:pPr>
              <w:spacing w:after="0" w:line="240" w:lineRule="auto"/>
              <w:jc w:val="left"/>
            </w:pPr>
            <w:r>
              <w:rPr>
                <w:rFonts w:ascii="Times New Roman" w:hAnsi="Times New Roman"/>
                <w:b w:val="0"/>
                <w:sz w:val="18"/>
              </w:rPr>
              <w:t>REST API menyediakan data kategori dan request dalam format JSON.</w:t>
            </w:r>
          </w:p>
        </w:tc>
      </w:tr>
      <w:tr w14:paraId="23A7AF6B">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3AFF0826">
            <w:pPr>
              <w:spacing w:after="0" w:line="240" w:lineRule="auto"/>
              <w:jc w:val="left"/>
            </w:pPr>
            <w:r>
              <w:rPr>
                <w:rFonts w:ascii="Times New Roman" w:hAnsi="Times New Roman"/>
                <w:b w:val="0"/>
                <w:sz w:val="18"/>
              </w:rPr>
              <w:t>Data Layer</w:t>
            </w:r>
          </w:p>
        </w:tc>
        <w:tc>
          <w:tcPr>
            <w:tcW w:w="6803" w:type="dxa"/>
            <w:vAlign w:val="top"/>
          </w:tcPr>
          <w:p w14:paraId="1B75E612">
            <w:pPr>
              <w:spacing w:after="0" w:line="240" w:lineRule="auto"/>
              <w:jc w:val="left"/>
            </w:pPr>
            <w:r>
              <w:rPr>
                <w:rFonts w:ascii="Times New Roman" w:hAnsi="Times New Roman"/>
                <w:b w:val="0"/>
                <w:sz w:val="18"/>
              </w:rPr>
              <w:t>MariaDB menyimpan data pengguna, kategori, request, token API, dan log status.</w:t>
            </w:r>
          </w:p>
        </w:tc>
      </w:tr>
      <w:tr w14:paraId="1267FD22">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2A8BDB1A">
            <w:pPr>
              <w:spacing w:after="0" w:line="240" w:lineRule="auto"/>
              <w:jc w:val="left"/>
            </w:pPr>
            <w:r>
              <w:rPr>
                <w:rFonts w:ascii="Times New Roman" w:hAnsi="Times New Roman"/>
                <w:b w:val="0"/>
                <w:sz w:val="18"/>
              </w:rPr>
              <w:t>Analytics Layer</w:t>
            </w:r>
          </w:p>
        </w:tc>
        <w:tc>
          <w:tcPr>
            <w:tcW w:w="6803" w:type="dxa"/>
            <w:vAlign w:val="top"/>
          </w:tcPr>
          <w:p w14:paraId="73755009">
            <w:pPr>
              <w:spacing w:after="0" w:line="240" w:lineRule="auto"/>
              <w:jc w:val="left"/>
            </w:pPr>
            <w:r>
              <w:rPr>
                <w:rFonts w:ascii="Times New Roman" w:hAnsi="Times New Roman"/>
                <w:b w:val="0"/>
                <w:sz w:val="18"/>
              </w:rPr>
              <w:t>Metabase membaca database dan menampilkan dashboard statistik.</w:t>
            </w:r>
          </w:p>
        </w:tc>
      </w:tr>
      <w:tr w14:paraId="0AB514BF">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2B75A0E1">
            <w:pPr>
              <w:spacing w:after="0" w:line="240" w:lineRule="auto"/>
              <w:jc w:val="left"/>
            </w:pPr>
            <w:r>
              <w:rPr>
                <w:rFonts w:ascii="Times New Roman" w:hAnsi="Times New Roman"/>
                <w:b w:val="0"/>
                <w:sz w:val="18"/>
              </w:rPr>
              <w:t>Container Layer</w:t>
            </w:r>
          </w:p>
        </w:tc>
        <w:tc>
          <w:tcPr>
            <w:tcW w:w="6803" w:type="dxa"/>
            <w:vAlign w:val="top"/>
          </w:tcPr>
          <w:p w14:paraId="0BEC8961">
            <w:pPr>
              <w:spacing w:after="0" w:line="240" w:lineRule="auto"/>
              <w:jc w:val="left"/>
            </w:pPr>
            <w:r>
              <w:rPr>
                <w:rFonts w:ascii="Times New Roman" w:hAnsi="Times New Roman"/>
                <w:b w:val="0"/>
                <w:sz w:val="18"/>
              </w:rPr>
              <w:t>Docker menjalankan service aplikasi dan database secara konsisten.</w:t>
            </w:r>
          </w:p>
        </w:tc>
      </w:tr>
    </w:tbl>
    <w:p w14:paraId="73FEBE49"/>
    <w:p w14:paraId="7BE31781">
      <w:pPr>
        <w:pStyle w:val="3"/>
      </w:pPr>
      <w:r>
        <w:rPr>
          <w:rFonts w:ascii="Times New Roman" w:hAnsi="Times New Roman"/>
        </w:rPr>
        <w:t>3.6 Analisis 5W+1H</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1692"/>
        <w:gridCol w:w="7312"/>
      </w:tblGrid>
      <w:tr w14:paraId="6E2A40BB">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701" w:type="dxa"/>
            <w:shd w:val="clear" w:color="auto" w:fill="E2E8F0"/>
            <w:vAlign w:val="center"/>
          </w:tcPr>
          <w:p w14:paraId="5AEAE9C8">
            <w:pPr>
              <w:spacing w:after="0" w:line="240" w:lineRule="auto"/>
              <w:jc w:val="left"/>
            </w:pPr>
            <w:r>
              <w:rPr>
                <w:rFonts w:ascii="Times New Roman" w:hAnsi="Times New Roman"/>
                <w:b/>
                <w:sz w:val="18"/>
              </w:rPr>
              <w:t>Elemen</w:t>
            </w:r>
          </w:p>
        </w:tc>
        <w:tc>
          <w:tcPr>
            <w:tcW w:w="7370" w:type="dxa"/>
            <w:shd w:val="clear" w:color="auto" w:fill="E2E8F0"/>
            <w:vAlign w:val="center"/>
          </w:tcPr>
          <w:p w14:paraId="78DBEFA1">
            <w:pPr>
              <w:spacing w:after="0" w:line="240" w:lineRule="auto"/>
              <w:jc w:val="left"/>
            </w:pPr>
            <w:r>
              <w:rPr>
                <w:rFonts w:ascii="Times New Roman" w:hAnsi="Times New Roman"/>
                <w:b/>
                <w:sz w:val="18"/>
              </w:rPr>
              <w:t>Analisis</w:t>
            </w:r>
          </w:p>
        </w:tc>
      </w:tr>
      <w:tr w14:paraId="5BFAF142">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701" w:type="dxa"/>
            <w:vAlign w:val="top"/>
          </w:tcPr>
          <w:p w14:paraId="31CA948A">
            <w:pPr>
              <w:spacing w:after="0" w:line="240" w:lineRule="auto"/>
              <w:jc w:val="left"/>
            </w:pPr>
            <w:r>
              <w:rPr>
                <w:rFonts w:ascii="Times New Roman" w:hAnsi="Times New Roman"/>
                <w:b w:val="0"/>
                <w:sz w:val="18"/>
              </w:rPr>
              <w:t>What</w:t>
            </w:r>
          </w:p>
        </w:tc>
        <w:tc>
          <w:tcPr>
            <w:tcW w:w="7370" w:type="dxa"/>
            <w:vAlign w:val="top"/>
          </w:tcPr>
          <w:p w14:paraId="1C1E7D14">
            <w:pPr>
              <w:spacing w:after="0" w:line="240" w:lineRule="auto"/>
              <w:jc w:val="left"/>
            </w:pPr>
            <w:r>
              <w:rPr>
                <w:rFonts w:ascii="Times New Roman" w:hAnsi="Times New Roman"/>
                <w:b w:val="0"/>
                <w:sz w:val="18"/>
              </w:rPr>
              <w:t>Website jasa titip dan jasa suruh mahasiswa dengan layanan normal/express, WhatsApp redirect, REST API, dan dashboard Metabase.</w:t>
            </w:r>
          </w:p>
        </w:tc>
      </w:tr>
      <w:tr w14:paraId="296486A1">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701" w:type="dxa"/>
            <w:vAlign w:val="top"/>
          </w:tcPr>
          <w:p w14:paraId="4986B98A">
            <w:pPr>
              <w:spacing w:after="0" w:line="240" w:lineRule="auto"/>
              <w:jc w:val="left"/>
            </w:pPr>
            <w:r>
              <w:rPr>
                <w:rFonts w:ascii="Times New Roman" w:hAnsi="Times New Roman"/>
                <w:b w:val="0"/>
                <w:sz w:val="18"/>
              </w:rPr>
              <w:t>Why</w:t>
            </w:r>
          </w:p>
        </w:tc>
        <w:tc>
          <w:tcPr>
            <w:tcW w:w="7370" w:type="dxa"/>
            <w:vAlign w:val="top"/>
          </w:tcPr>
          <w:p w14:paraId="0D8A92A8">
            <w:pPr>
              <w:spacing w:after="0" w:line="240" w:lineRule="auto"/>
              <w:jc w:val="left"/>
            </w:pPr>
            <w:r>
              <w:rPr>
                <w:rFonts w:ascii="Times New Roman" w:hAnsi="Times New Roman"/>
                <w:b w:val="0"/>
                <w:sz w:val="18"/>
              </w:rPr>
              <w:t>Untuk membuat proses request lebih praktis, terdokumentasi, dan mudah dianalisis.</w:t>
            </w:r>
          </w:p>
        </w:tc>
      </w:tr>
      <w:tr w14:paraId="5C27671E">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701" w:type="dxa"/>
            <w:vAlign w:val="top"/>
          </w:tcPr>
          <w:p w14:paraId="18357039">
            <w:pPr>
              <w:spacing w:after="0" w:line="240" w:lineRule="auto"/>
              <w:jc w:val="left"/>
            </w:pPr>
            <w:r>
              <w:rPr>
                <w:rFonts w:ascii="Times New Roman" w:hAnsi="Times New Roman"/>
                <w:b w:val="0"/>
                <w:sz w:val="18"/>
              </w:rPr>
              <w:t>Who</w:t>
            </w:r>
          </w:p>
        </w:tc>
        <w:tc>
          <w:tcPr>
            <w:tcW w:w="7370" w:type="dxa"/>
            <w:vAlign w:val="top"/>
          </w:tcPr>
          <w:p w14:paraId="160373F4">
            <w:pPr>
              <w:spacing w:after="0" w:line="240" w:lineRule="auto"/>
              <w:jc w:val="left"/>
            </w:pPr>
            <w:r>
              <w:rPr>
                <w:rFonts w:ascii="Times New Roman" w:hAnsi="Times New Roman"/>
                <w:b w:val="0"/>
                <w:sz w:val="18"/>
              </w:rPr>
              <w:t>Pengguna mahasiswa, admin, owner/pengelola, dan API consumer.</w:t>
            </w:r>
          </w:p>
        </w:tc>
      </w:tr>
      <w:tr w14:paraId="0BC44BF6">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701" w:type="dxa"/>
            <w:vAlign w:val="top"/>
          </w:tcPr>
          <w:p w14:paraId="34D194C4">
            <w:pPr>
              <w:spacing w:after="0" w:line="240" w:lineRule="auto"/>
              <w:jc w:val="left"/>
            </w:pPr>
            <w:r>
              <w:rPr>
                <w:rFonts w:ascii="Times New Roman" w:hAnsi="Times New Roman"/>
                <w:b w:val="0"/>
                <w:sz w:val="18"/>
              </w:rPr>
              <w:t>Where</w:t>
            </w:r>
          </w:p>
        </w:tc>
        <w:tc>
          <w:tcPr>
            <w:tcW w:w="7370" w:type="dxa"/>
            <w:vAlign w:val="top"/>
          </w:tcPr>
          <w:p w14:paraId="54D70945">
            <w:pPr>
              <w:spacing w:after="0" w:line="240" w:lineRule="auto"/>
              <w:jc w:val="left"/>
            </w:pPr>
            <w:r>
              <w:rPr>
                <w:rFonts w:ascii="Times New Roman" w:hAnsi="Times New Roman"/>
                <w:b w:val="0"/>
                <w:sz w:val="18"/>
              </w:rPr>
              <w:t>Sistem diakses melalui website dan admin panel.</w:t>
            </w:r>
          </w:p>
        </w:tc>
      </w:tr>
      <w:tr w14:paraId="6D6A9922">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701" w:type="dxa"/>
            <w:vAlign w:val="top"/>
          </w:tcPr>
          <w:p w14:paraId="24487E61">
            <w:pPr>
              <w:spacing w:after="0" w:line="240" w:lineRule="auto"/>
              <w:jc w:val="left"/>
            </w:pPr>
            <w:r>
              <w:rPr>
                <w:rFonts w:ascii="Times New Roman" w:hAnsi="Times New Roman"/>
                <w:b w:val="0"/>
                <w:sz w:val="18"/>
              </w:rPr>
              <w:t>When</w:t>
            </w:r>
          </w:p>
        </w:tc>
        <w:tc>
          <w:tcPr>
            <w:tcW w:w="7370" w:type="dxa"/>
            <w:vAlign w:val="top"/>
          </w:tcPr>
          <w:p w14:paraId="30B195C8">
            <w:pPr>
              <w:spacing w:after="0" w:line="240" w:lineRule="auto"/>
              <w:jc w:val="left"/>
            </w:pPr>
            <w:r>
              <w:rPr>
                <w:rFonts w:ascii="Times New Roman" w:hAnsi="Times New Roman"/>
                <w:b w:val="0"/>
                <w:sz w:val="18"/>
              </w:rPr>
              <w:t>Digunakan saat mahasiswa membutuhkan bantuan jasa titip atau jasa suruh.</w:t>
            </w:r>
          </w:p>
        </w:tc>
      </w:tr>
      <w:tr w14:paraId="4036D575">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701" w:type="dxa"/>
            <w:vAlign w:val="top"/>
          </w:tcPr>
          <w:p w14:paraId="18B4989F">
            <w:pPr>
              <w:spacing w:after="0" w:line="240" w:lineRule="auto"/>
              <w:jc w:val="left"/>
            </w:pPr>
            <w:r>
              <w:rPr>
                <w:rFonts w:ascii="Times New Roman" w:hAnsi="Times New Roman"/>
                <w:b w:val="0"/>
                <w:sz w:val="18"/>
              </w:rPr>
              <w:t>How</w:t>
            </w:r>
          </w:p>
        </w:tc>
        <w:tc>
          <w:tcPr>
            <w:tcW w:w="7370" w:type="dxa"/>
            <w:vAlign w:val="top"/>
          </w:tcPr>
          <w:p w14:paraId="2B625D50">
            <w:pPr>
              <w:spacing w:after="0" w:line="240" w:lineRule="auto"/>
              <w:jc w:val="left"/>
            </w:pPr>
            <w:r>
              <w:rPr>
                <w:rFonts w:ascii="Times New Roman" w:hAnsi="Times New Roman"/>
                <w:b w:val="0"/>
                <w:sz w:val="18"/>
              </w:rPr>
              <w:t>Pengguna mengisi form request, sistem menyimpan data, mengarahkan ke WhatsApp, admin mengelola data, dan Metabase menampilkan statistik.</w:t>
            </w:r>
          </w:p>
        </w:tc>
      </w:tr>
    </w:tbl>
    <w:p w14:paraId="7A7EC8F8"/>
    <w:p w14:paraId="3FDD0385">
      <w:r>
        <w:rPr>
          <w:rFonts w:ascii="Times New Roman" w:hAnsi="Times New Roman"/>
        </w:rPr>
        <w:br w:type="page"/>
      </w:r>
    </w:p>
    <w:p w14:paraId="5930BB73">
      <w:pPr>
        <w:pStyle w:val="2"/>
        <w:jc w:val="center"/>
      </w:pPr>
      <w:r>
        <w:rPr>
          <w:rFonts w:ascii="Times New Roman" w:hAnsi="Times New Roman"/>
        </w:rPr>
        <w:t>BAB 4</w:t>
      </w:r>
      <w:r>
        <w:rPr>
          <w:rFonts w:ascii="Times New Roman" w:hAnsi="Times New Roman"/>
        </w:rPr>
        <w:br w:type="textWrapping"/>
      </w:r>
      <w:r>
        <w:rPr>
          <w:rFonts w:ascii="Times New Roman" w:hAnsi="Times New Roman"/>
        </w:rPr>
        <w:t>HASIL DAN PEMBAHASAN</w:t>
      </w:r>
    </w:p>
    <w:p w14:paraId="75C91404">
      <w:pPr>
        <w:pStyle w:val="3"/>
      </w:pPr>
      <w:r>
        <w:rPr>
          <w:rFonts w:ascii="Times New Roman" w:hAnsi="Times New Roman"/>
        </w:rPr>
        <w:t>4.1 Business Requirement Document (BRD)</w:t>
      </w:r>
    </w:p>
    <w:p w14:paraId="37E5FA72">
      <w:pPr>
        <w:pStyle w:val="4"/>
      </w:pPr>
      <w:r>
        <w:rPr>
          <w:rFonts w:ascii="Times New Roman" w:hAnsi="Times New Roman"/>
        </w:rPr>
        <w:t>4.1.1 Ringkasan Bisnis</w:t>
      </w:r>
    </w:p>
    <w:p w14:paraId="3679A474">
      <w:pPr>
        <w:spacing w:after="120" w:line="360" w:lineRule="auto"/>
        <w:ind w:firstLine="567"/>
        <w:jc w:val="both"/>
      </w:pPr>
      <w:r>
        <w:rPr>
          <w:rFonts w:ascii="Times New Roman" w:hAnsi="Times New Roman"/>
          <w:sz w:val="24"/>
        </w:rPr>
        <w:t>Sistem ini dirancang untuk membantu mahasiswa membuat request jasa titip dan jasa suruh secara praktis. Pengguna memilih kategori layanan, mengisi detail permintaan, memilih tipe layanan normal atau express, kemudian sistem menyimpan data request dan mengarahkan pengguna ke WhatsApp. Admin mengelola data melalui Filament v3, sedangkan owner dapat melihat statistik request melalui Metabase.</w:t>
      </w:r>
    </w:p>
    <w:p w14:paraId="6E1E485D">
      <w:pPr>
        <w:pStyle w:val="4"/>
      </w:pPr>
      <w:r>
        <w:rPr>
          <w:rFonts w:ascii="Times New Roman" w:hAnsi="Times New Roman"/>
        </w:rPr>
        <w:t>4.1.2 Tujuan Bisnis</w:t>
      </w:r>
    </w:p>
    <w:p w14:paraId="481358A2">
      <w:pPr>
        <w:pStyle w:val="29"/>
        <w:numPr>
          <w:ilvl w:val="0"/>
          <w:numId w:val="12"/>
        </w:numPr>
        <w:tabs>
          <w:tab w:val="clear" w:pos="425"/>
        </w:tabs>
        <w:spacing w:after="40"/>
        <w:ind w:left="425" w:leftChars="0" w:hanging="425" w:firstLineChars="0"/>
      </w:pPr>
      <w:r>
        <w:rPr>
          <w:rFonts w:ascii="Times New Roman" w:hAnsi="Times New Roman"/>
        </w:rPr>
        <w:t>Menyediakan media digital untuk request jasa titip dan jasa suruh mahasiswa.</w:t>
      </w:r>
    </w:p>
    <w:p w14:paraId="4B83255E">
      <w:pPr>
        <w:pStyle w:val="29"/>
        <w:numPr>
          <w:ilvl w:val="0"/>
          <w:numId w:val="12"/>
        </w:numPr>
        <w:tabs>
          <w:tab w:val="clear" w:pos="425"/>
        </w:tabs>
        <w:spacing w:after="40"/>
        <w:ind w:left="425" w:leftChars="0" w:hanging="425" w:firstLineChars="0"/>
      </w:pPr>
      <w:r>
        <w:rPr>
          <w:rFonts w:ascii="Times New Roman" w:hAnsi="Times New Roman"/>
        </w:rPr>
        <w:t>Mengurangi ketergantungan pada chat manual yang tidak terdokumentasi.</w:t>
      </w:r>
    </w:p>
    <w:p w14:paraId="215B04FA">
      <w:pPr>
        <w:pStyle w:val="29"/>
        <w:numPr>
          <w:ilvl w:val="0"/>
          <w:numId w:val="12"/>
        </w:numPr>
        <w:tabs>
          <w:tab w:val="clear" w:pos="425"/>
        </w:tabs>
        <w:spacing w:after="40"/>
        <w:ind w:left="425" w:leftChars="0" w:hanging="425" w:firstLineChars="0"/>
      </w:pPr>
      <w:r>
        <w:rPr>
          <w:rFonts w:ascii="Times New Roman" w:hAnsi="Times New Roman"/>
        </w:rPr>
        <w:t>Membedakan layanan normal dan express berdasarkan biaya dan estimasi waktu.</w:t>
      </w:r>
    </w:p>
    <w:p w14:paraId="51D66F8C">
      <w:pPr>
        <w:pStyle w:val="29"/>
        <w:numPr>
          <w:ilvl w:val="0"/>
          <w:numId w:val="12"/>
        </w:numPr>
        <w:tabs>
          <w:tab w:val="clear" w:pos="425"/>
        </w:tabs>
        <w:spacing w:after="40"/>
        <w:ind w:left="425" w:leftChars="0" w:hanging="425" w:firstLineChars="0"/>
      </w:pPr>
      <w:r>
        <w:rPr>
          <w:rFonts w:ascii="Times New Roman" w:hAnsi="Times New Roman"/>
        </w:rPr>
        <w:t>Mempermudah admin mengelola kategori dan request.</w:t>
      </w:r>
    </w:p>
    <w:p w14:paraId="5E05827B">
      <w:pPr>
        <w:pStyle w:val="29"/>
        <w:numPr>
          <w:ilvl w:val="0"/>
          <w:numId w:val="12"/>
        </w:numPr>
        <w:tabs>
          <w:tab w:val="clear" w:pos="425"/>
        </w:tabs>
        <w:spacing w:after="40"/>
        <w:ind w:left="425" w:leftChars="0" w:hanging="425" w:firstLineChars="0"/>
      </w:pPr>
      <w:r>
        <w:rPr>
          <w:rFonts w:ascii="Times New Roman" w:hAnsi="Times New Roman"/>
        </w:rPr>
        <w:t>Menyediakan data statistik untuk evaluasi layanan melalui Metabase.</w:t>
      </w:r>
    </w:p>
    <w:p w14:paraId="01FB927B">
      <w:pPr>
        <w:pStyle w:val="29"/>
        <w:numPr>
          <w:ilvl w:val="0"/>
          <w:numId w:val="12"/>
        </w:numPr>
        <w:tabs>
          <w:tab w:val="clear" w:pos="425"/>
        </w:tabs>
        <w:spacing w:after="40"/>
        <w:ind w:left="425" w:leftChars="0" w:hanging="425" w:firstLineChars="0"/>
      </w:pPr>
      <w:r>
        <w:rPr>
          <w:rFonts w:ascii="Times New Roman" w:hAnsi="Times New Roman"/>
        </w:rPr>
        <w:t>Menyediakan REST API untuk integrasi dan pengembangan lanjutan.</w:t>
      </w:r>
    </w:p>
    <w:p w14:paraId="7500948E">
      <w:pPr>
        <w:pStyle w:val="4"/>
      </w:pPr>
      <w:r>
        <w:rPr>
          <w:rFonts w:ascii="Times New Roman" w:hAnsi="Times New Roman"/>
        </w:rPr>
        <w:t>4.1.3 Masalah Bisnis</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673"/>
        <w:gridCol w:w="3887"/>
        <w:gridCol w:w="4444"/>
      </w:tblGrid>
      <w:tr w14:paraId="297102F3">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680" w:type="dxa"/>
            <w:shd w:val="clear" w:color="auto" w:fill="E2E8F0"/>
            <w:vAlign w:val="center"/>
          </w:tcPr>
          <w:p w14:paraId="7C832F91">
            <w:pPr>
              <w:spacing w:after="0" w:line="240" w:lineRule="auto"/>
              <w:jc w:val="left"/>
            </w:pPr>
            <w:r>
              <w:rPr>
                <w:rFonts w:ascii="Times New Roman" w:hAnsi="Times New Roman"/>
                <w:b/>
                <w:sz w:val="18"/>
              </w:rPr>
              <w:t>No</w:t>
            </w:r>
          </w:p>
        </w:tc>
        <w:tc>
          <w:tcPr>
            <w:tcW w:w="3969" w:type="dxa"/>
            <w:shd w:val="clear" w:color="auto" w:fill="E2E8F0"/>
            <w:vAlign w:val="center"/>
          </w:tcPr>
          <w:p w14:paraId="03F60EA8">
            <w:pPr>
              <w:spacing w:after="0" w:line="240" w:lineRule="auto"/>
              <w:jc w:val="left"/>
            </w:pPr>
            <w:r>
              <w:rPr>
                <w:rFonts w:ascii="Times New Roman" w:hAnsi="Times New Roman"/>
                <w:b/>
                <w:sz w:val="18"/>
              </w:rPr>
              <w:t>Masalah</w:t>
            </w:r>
          </w:p>
        </w:tc>
        <w:tc>
          <w:tcPr>
            <w:tcW w:w="4535" w:type="dxa"/>
            <w:shd w:val="clear" w:color="auto" w:fill="E2E8F0"/>
            <w:vAlign w:val="center"/>
          </w:tcPr>
          <w:p w14:paraId="6C0432DA">
            <w:pPr>
              <w:spacing w:after="0" w:line="240" w:lineRule="auto"/>
              <w:jc w:val="left"/>
            </w:pPr>
            <w:r>
              <w:rPr>
                <w:rFonts w:ascii="Times New Roman" w:hAnsi="Times New Roman"/>
                <w:b/>
                <w:sz w:val="18"/>
              </w:rPr>
              <w:t>Dampak</w:t>
            </w:r>
          </w:p>
        </w:tc>
      </w:tr>
      <w:tr w14:paraId="5B467CD3">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680" w:type="dxa"/>
            <w:vAlign w:val="top"/>
          </w:tcPr>
          <w:p w14:paraId="2191BB05">
            <w:pPr>
              <w:spacing w:after="0" w:line="240" w:lineRule="auto"/>
              <w:jc w:val="left"/>
            </w:pPr>
            <w:r>
              <w:rPr>
                <w:rFonts w:ascii="Times New Roman" w:hAnsi="Times New Roman"/>
                <w:b w:val="0"/>
                <w:sz w:val="18"/>
              </w:rPr>
              <w:t>1</w:t>
            </w:r>
          </w:p>
        </w:tc>
        <w:tc>
          <w:tcPr>
            <w:tcW w:w="3969" w:type="dxa"/>
            <w:vAlign w:val="top"/>
          </w:tcPr>
          <w:p w14:paraId="2F1E24DD">
            <w:pPr>
              <w:spacing w:after="0" w:line="240" w:lineRule="auto"/>
              <w:jc w:val="left"/>
            </w:pPr>
            <w:r>
              <w:rPr>
                <w:rFonts w:ascii="Times New Roman" w:hAnsi="Times New Roman"/>
                <w:b w:val="0"/>
                <w:sz w:val="18"/>
              </w:rPr>
              <w:t>Request masih dilakukan melalui chat manual</w:t>
            </w:r>
          </w:p>
        </w:tc>
        <w:tc>
          <w:tcPr>
            <w:tcW w:w="4535" w:type="dxa"/>
            <w:vAlign w:val="top"/>
          </w:tcPr>
          <w:p w14:paraId="4A278F2F">
            <w:pPr>
              <w:spacing w:after="0" w:line="240" w:lineRule="auto"/>
              <w:jc w:val="left"/>
            </w:pPr>
            <w:r>
              <w:rPr>
                <w:rFonts w:ascii="Times New Roman" w:hAnsi="Times New Roman"/>
                <w:b w:val="0"/>
                <w:sz w:val="18"/>
              </w:rPr>
              <w:t>Data mudah tertimbun dan sulit direkap</w:t>
            </w:r>
          </w:p>
        </w:tc>
      </w:tr>
      <w:tr w14:paraId="30B202B8">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680" w:type="dxa"/>
            <w:vAlign w:val="top"/>
          </w:tcPr>
          <w:p w14:paraId="61135BB2">
            <w:pPr>
              <w:spacing w:after="0" w:line="240" w:lineRule="auto"/>
              <w:jc w:val="left"/>
            </w:pPr>
            <w:r>
              <w:rPr>
                <w:rFonts w:ascii="Times New Roman" w:hAnsi="Times New Roman"/>
                <w:b w:val="0"/>
                <w:sz w:val="18"/>
              </w:rPr>
              <w:t>2</w:t>
            </w:r>
          </w:p>
        </w:tc>
        <w:tc>
          <w:tcPr>
            <w:tcW w:w="3969" w:type="dxa"/>
            <w:vAlign w:val="top"/>
          </w:tcPr>
          <w:p w14:paraId="504BC9A5">
            <w:pPr>
              <w:spacing w:after="0" w:line="240" w:lineRule="auto"/>
              <w:jc w:val="left"/>
            </w:pPr>
            <w:r>
              <w:rPr>
                <w:rFonts w:ascii="Times New Roman" w:hAnsi="Times New Roman"/>
                <w:b w:val="0"/>
                <w:sz w:val="18"/>
              </w:rPr>
              <w:t>Tidak ada kategori layanan yang terstruktur</w:t>
            </w:r>
          </w:p>
        </w:tc>
        <w:tc>
          <w:tcPr>
            <w:tcW w:w="4535" w:type="dxa"/>
            <w:vAlign w:val="top"/>
          </w:tcPr>
          <w:p w14:paraId="1CEC2189">
            <w:pPr>
              <w:spacing w:after="0" w:line="240" w:lineRule="auto"/>
              <w:jc w:val="left"/>
            </w:pPr>
            <w:r>
              <w:rPr>
                <w:rFonts w:ascii="Times New Roman" w:hAnsi="Times New Roman"/>
                <w:b w:val="0"/>
                <w:sz w:val="18"/>
              </w:rPr>
              <w:t>Admin sulit mengetahui jenis layanan yang paling banyak diminta</w:t>
            </w:r>
          </w:p>
        </w:tc>
      </w:tr>
      <w:tr w14:paraId="359FCD82">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680" w:type="dxa"/>
            <w:vAlign w:val="top"/>
          </w:tcPr>
          <w:p w14:paraId="3AC18E02">
            <w:pPr>
              <w:spacing w:after="0" w:line="240" w:lineRule="auto"/>
              <w:jc w:val="left"/>
            </w:pPr>
            <w:r>
              <w:rPr>
                <w:rFonts w:ascii="Times New Roman" w:hAnsi="Times New Roman"/>
                <w:b w:val="0"/>
                <w:sz w:val="18"/>
              </w:rPr>
              <w:t>3</w:t>
            </w:r>
          </w:p>
        </w:tc>
        <w:tc>
          <w:tcPr>
            <w:tcW w:w="3969" w:type="dxa"/>
            <w:vAlign w:val="top"/>
          </w:tcPr>
          <w:p w14:paraId="6FAC71CD">
            <w:pPr>
              <w:spacing w:after="0" w:line="240" w:lineRule="auto"/>
              <w:jc w:val="left"/>
            </w:pPr>
            <w:r>
              <w:rPr>
                <w:rFonts w:ascii="Times New Roman" w:hAnsi="Times New Roman"/>
                <w:b w:val="0"/>
                <w:sz w:val="18"/>
              </w:rPr>
              <w:t>Tidak ada pembeda layanan normal dan express</w:t>
            </w:r>
          </w:p>
        </w:tc>
        <w:tc>
          <w:tcPr>
            <w:tcW w:w="4535" w:type="dxa"/>
            <w:vAlign w:val="top"/>
          </w:tcPr>
          <w:p w14:paraId="7A4C2E10">
            <w:pPr>
              <w:spacing w:after="0" w:line="240" w:lineRule="auto"/>
              <w:jc w:val="left"/>
            </w:pPr>
            <w:r>
              <w:rPr>
                <w:rFonts w:ascii="Times New Roman" w:hAnsi="Times New Roman"/>
                <w:b w:val="0"/>
                <w:sz w:val="18"/>
              </w:rPr>
              <w:t>Estimasi biaya dan prioritas layanan kurang jelas</w:t>
            </w:r>
          </w:p>
        </w:tc>
      </w:tr>
      <w:tr w14:paraId="25B9E0E5">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680" w:type="dxa"/>
            <w:vAlign w:val="top"/>
          </w:tcPr>
          <w:p w14:paraId="1BB59100">
            <w:pPr>
              <w:spacing w:after="0" w:line="240" w:lineRule="auto"/>
              <w:jc w:val="left"/>
            </w:pPr>
            <w:r>
              <w:rPr>
                <w:rFonts w:ascii="Times New Roman" w:hAnsi="Times New Roman"/>
                <w:b w:val="0"/>
                <w:sz w:val="18"/>
              </w:rPr>
              <w:t>4</w:t>
            </w:r>
          </w:p>
        </w:tc>
        <w:tc>
          <w:tcPr>
            <w:tcW w:w="3969" w:type="dxa"/>
            <w:vAlign w:val="top"/>
          </w:tcPr>
          <w:p w14:paraId="73FE643E">
            <w:pPr>
              <w:spacing w:after="0" w:line="240" w:lineRule="auto"/>
              <w:jc w:val="left"/>
            </w:pPr>
            <w:r>
              <w:rPr>
                <w:rFonts w:ascii="Times New Roman" w:hAnsi="Times New Roman"/>
                <w:b w:val="0"/>
                <w:sz w:val="18"/>
              </w:rPr>
              <w:t>Tidak ada dashboard statistik</w:t>
            </w:r>
          </w:p>
        </w:tc>
        <w:tc>
          <w:tcPr>
            <w:tcW w:w="4535" w:type="dxa"/>
            <w:vAlign w:val="top"/>
          </w:tcPr>
          <w:p w14:paraId="0782A7D9">
            <w:pPr>
              <w:spacing w:after="0" w:line="240" w:lineRule="auto"/>
              <w:jc w:val="left"/>
            </w:pPr>
            <w:r>
              <w:rPr>
                <w:rFonts w:ascii="Times New Roman" w:hAnsi="Times New Roman"/>
                <w:b w:val="0"/>
                <w:sz w:val="18"/>
              </w:rPr>
              <w:t>Owner sulit mengevaluasi jumlah request dan tren layanan</w:t>
            </w:r>
          </w:p>
        </w:tc>
      </w:tr>
      <w:tr w14:paraId="1B1786D9">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680" w:type="dxa"/>
            <w:vAlign w:val="top"/>
          </w:tcPr>
          <w:p w14:paraId="450B6311">
            <w:pPr>
              <w:spacing w:after="0" w:line="240" w:lineRule="auto"/>
              <w:jc w:val="left"/>
            </w:pPr>
            <w:r>
              <w:rPr>
                <w:rFonts w:ascii="Times New Roman" w:hAnsi="Times New Roman"/>
                <w:b w:val="0"/>
                <w:sz w:val="18"/>
              </w:rPr>
              <w:t>5</w:t>
            </w:r>
          </w:p>
        </w:tc>
        <w:tc>
          <w:tcPr>
            <w:tcW w:w="3969" w:type="dxa"/>
            <w:vAlign w:val="top"/>
          </w:tcPr>
          <w:p w14:paraId="15C7BC63">
            <w:pPr>
              <w:spacing w:after="0" w:line="240" w:lineRule="auto"/>
              <w:jc w:val="left"/>
            </w:pPr>
            <w:r>
              <w:rPr>
                <w:rFonts w:ascii="Times New Roman" w:hAnsi="Times New Roman"/>
                <w:b w:val="0"/>
                <w:sz w:val="18"/>
              </w:rPr>
              <w:t>Belum tersedia API</w:t>
            </w:r>
          </w:p>
        </w:tc>
        <w:tc>
          <w:tcPr>
            <w:tcW w:w="4535" w:type="dxa"/>
            <w:vAlign w:val="top"/>
          </w:tcPr>
          <w:p w14:paraId="6E4658FB">
            <w:pPr>
              <w:spacing w:after="0" w:line="240" w:lineRule="auto"/>
              <w:jc w:val="left"/>
            </w:pPr>
            <w:r>
              <w:rPr>
                <w:rFonts w:ascii="Times New Roman" w:hAnsi="Times New Roman"/>
                <w:b w:val="0"/>
                <w:sz w:val="18"/>
              </w:rPr>
              <w:t>Integrasi lanjutan menjadi lebih sulit</w:t>
            </w:r>
          </w:p>
        </w:tc>
      </w:tr>
    </w:tbl>
    <w:p w14:paraId="10EDFBAF"/>
    <w:p w14:paraId="36A3D3D8">
      <w:pPr>
        <w:pStyle w:val="4"/>
      </w:pPr>
      <w:r>
        <w:rPr>
          <w:rFonts w:ascii="Times New Roman" w:hAnsi="Times New Roman"/>
        </w:rPr>
        <w:t>4.1.4 Solusi yang Diusulkan</w:t>
      </w:r>
    </w:p>
    <w:p w14:paraId="719282B1">
      <w:pPr>
        <w:pStyle w:val="29"/>
        <w:numPr>
          <w:ilvl w:val="0"/>
          <w:numId w:val="13"/>
        </w:numPr>
        <w:tabs>
          <w:tab w:val="clear" w:pos="425"/>
        </w:tabs>
        <w:spacing w:after="40"/>
        <w:ind w:left="425" w:leftChars="0" w:hanging="425" w:firstLineChars="0"/>
      </w:pPr>
      <w:r>
        <w:rPr>
          <w:rFonts w:ascii="Times New Roman" w:hAnsi="Times New Roman"/>
        </w:rPr>
        <w:t>Membangun website request jasa titip dan jasa suruh mahasiswa.</w:t>
      </w:r>
    </w:p>
    <w:p w14:paraId="22A1425E">
      <w:pPr>
        <w:pStyle w:val="29"/>
        <w:numPr>
          <w:ilvl w:val="0"/>
          <w:numId w:val="13"/>
        </w:numPr>
        <w:tabs>
          <w:tab w:val="clear" w:pos="425"/>
        </w:tabs>
        <w:spacing w:after="40"/>
        <w:ind w:left="425" w:leftChars="0" w:hanging="425" w:firstLineChars="0"/>
      </w:pPr>
      <w:r>
        <w:rPr>
          <w:rFonts w:ascii="Times New Roman" w:hAnsi="Times New Roman"/>
        </w:rPr>
        <w:t>Membuat CRUD kategori layanan dan request melalui Filament v3.</w:t>
      </w:r>
    </w:p>
    <w:p w14:paraId="4DB896FF">
      <w:pPr>
        <w:pStyle w:val="29"/>
        <w:numPr>
          <w:ilvl w:val="0"/>
          <w:numId w:val="13"/>
        </w:numPr>
        <w:tabs>
          <w:tab w:val="clear" w:pos="425"/>
        </w:tabs>
        <w:spacing w:after="40"/>
        <w:ind w:left="425" w:leftChars="0" w:hanging="425" w:firstLineChars="0"/>
      </w:pPr>
      <w:r>
        <w:rPr>
          <w:rFonts w:ascii="Times New Roman" w:hAnsi="Times New Roman"/>
        </w:rPr>
        <w:t>Menyediakan pilihan tipe layanan normal dan express.</w:t>
      </w:r>
    </w:p>
    <w:p w14:paraId="150446E0">
      <w:pPr>
        <w:pStyle w:val="29"/>
        <w:numPr>
          <w:ilvl w:val="0"/>
          <w:numId w:val="13"/>
        </w:numPr>
        <w:tabs>
          <w:tab w:val="clear" w:pos="425"/>
        </w:tabs>
        <w:spacing w:after="40"/>
        <w:ind w:left="425" w:leftChars="0" w:hanging="425" w:firstLineChars="0"/>
      </w:pPr>
      <w:r>
        <w:rPr>
          <w:rFonts w:ascii="Times New Roman" w:hAnsi="Times New Roman"/>
        </w:rPr>
        <w:t>Membuat perhitungan estimasi biaya berdasarkan tipe layanan.</w:t>
      </w:r>
    </w:p>
    <w:p w14:paraId="7B687C5C">
      <w:pPr>
        <w:pStyle w:val="29"/>
        <w:numPr>
          <w:ilvl w:val="0"/>
          <w:numId w:val="13"/>
        </w:numPr>
        <w:tabs>
          <w:tab w:val="clear" w:pos="425"/>
        </w:tabs>
        <w:spacing w:after="40"/>
        <w:ind w:left="425" w:leftChars="0" w:hanging="425" w:firstLineChars="0"/>
      </w:pPr>
      <w:r>
        <w:rPr>
          <w:rFonts w:ascii="Times New Roman" w:hAnsi="Times New Roman"/>
        </w:rPr>
        <w:t>Menyimpan data request ke database MariaDB.</w:t>
      </w:r>
    </w:p>
    <w:p w14:paraId="50C811F8">
      <w:pPr>
        <w:pStyle w:val="29"/>
        <w:numPr>
          <w:ilvl w:val="0"/>
          <w:numId w:val="13"/>
        </w:numPr>
        <w:tabs>
          <w:tab w:val="clear" w:pos="425"/>
        </w:tabs>
        <w:spacing w:after="40"/>
        <w:ind w:left="425" w:leftChars="0" w:hanging="425" w:firstLineChars="0"/>
      </w:pPr>
      <w:r>
        <w:rPr>
          <w:rFonts w:ascii="Times New Roman" w:hAnsi="Times New Roman"/>
        </w:rPr>
        <w:t>Mengarahkan pengguna ke WhatsApp dengan format pesan otomatis setelah request berhasil dibuat.</w:t>
      </w:r>
    </w:p>
    <w:p w14:paraId="0B483049">
      <w:pPr>
        <w:pStyle w:val="29"/>
        <w:numPr>
          <w:ilvl w:val="0"/>
          <w:numId w:val="13"/>
        </w:numPr>
        <w:tabs>
          <w:tab w:val="clear" w:pos="425"/>
        </w:tabs>
        <w:spacing w:after="40"/>
        <w:ind w:left="425" w:leftChars="0" w:hanging="425" w:firstLineChars="0"/>
      </w:pPr>
      <w:r>
        <w:rPr>
          <w:rFonts w:ascii="Times New Roman" w:hAnsi="Times New Roman"/>
        </w:rPr>
        <w:t>Menyediakan REST API untuk data kategori dan request.</w:t>
      </w:r>
    </w:p>
    <w:p w14:paraId="787495B1">
      <w:pPr>
        <w:pStyle w:val="29"/>
        <w:numPr>
          <w:ilvl w:val="0"/>
          <w:numId w:val="13"/>
        </w:numPr>
        <w:tabs>
          <w:tab w:val="clear" w:pos="425"/>
        </w:tabs>
        <w:spacing w:after="40"/>
        <w:ind w:left="425" w:leftChars="0" w:hanging="425" w:firstLineChars="0"/>
      </w:pPr>
      <w:r>
        <w:rPr>
          <w:rFonts w:ascii="Times New Roman" w:hAnsi="Times New Roman"/>
        </w:rPr>
        <w:t>Mengintegrasikan Metabase untuk dashboard statistik.</w:t>
      </w:r>
    </w:p>
    <w:p w14:paraId="2B4FA8FC">
      <w:pPr>
        <w:pStyle w:val="4"/>
      </w:pPr>
      <w:r>
        <w:rPr>
          <w:rFonts w:ascii="Times New Roman" w:hAnsi="Times New Roman"/>
        </w:rPr>
        <w:t>4.1.5 Stakeholder</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2262"/>
        <w:gridCol w:w="6742"/>
      </w:tblGrid>
      <w:tr w14:paraId="52D669E8">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shd w:val="clear" w:color="auto" w:fill="E2E8F0"/>
            <w:vAlign w:val="center"/>
          </w:tcPr>
          <w:p w14:paraId="124A7961">
            <w:pPr>
              <w:spacing w:after="0" w:line="240" w:lineRule="auto"/>
              <w:jc w:val="left"/>
            </w:pPr>
            <w:r>
              <w:rPr>
                <w:rFonts w:ascii="Times New Roman" w:hAnsi="Times New Roman"/>
                <w:b/>
                <w:sz w:val="18"/>
              </w:rPr>
              <w:t>Stakeholder</w:t>
            </w:r>
          </w:p>
        </w:tc>
        <w:tc>
          <w:tcPr>
            <w:tcW w:w="6803" w:type="dxa"/>
            <w:shd w:val="clear" w:color="auto" w:fill="E2E8F0"/>
            <w:vAlign w:val="center"/>
          </w:tcPr>
          <w:p w14:paraId="45C88143">
            <w:pPr>
              <w:spacing w:after="0" w:line="240" w:lineRule="auto"/>
              <w:jc w:val="left"/>
            </w:pPr>
            <w:r>
              <w:rPr>
                <w:rFonts w:ascii="Times New Roman" w:hAnsi="Times New Roman"/>
                <w:b/>
                <w:sz w:val="18"/>
              </w:rPr>
              <w:t>Peran dan Kepentingan</w:t>
            </w:r>
          </w:p>
        </w:tc>
      </w:tr>
      <w:tr w14:paraId="2403F587">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3936556A">
            <w:pPr>
              <w:spacing w:after="0" w:line="240" w:lineRule="auto"/>
              <w:jc w:val="left"/>
            </w:pPr>
            <w:r>
              <w:rPr>
                <w:rFonts w:ascii="Times New Roman" w:hAnsi="Times New Roman"/>
                <w:b w:val="0"/>
                <w:sz w:val="18"/>
              </w:rPr>
              <w:t>Pengguna/Mahasiswa</w:t>
            </w:r>
          </w:p>
        </w:tc>
        <w:tc>
          <w:tcPr>
            <w:tcW w:w="6803" w:type="dxa"/>
            <w:vAlign w:val="top"/>
          </w:tcPr>
          <w:p w14:paraId="16F983F1">
            <w:pPr>
              <w:spacing w:after="0" w:line="240" w:lineRule="auto"/>
              <w:jc w:val="left"/>
            </w:pPr>
            <w:r>
              <w:rPr>
                <w:rFonts w:ascii="Times New Roman" w:hAnsi="Times New Roman"/>
                <w:b w:val="0"/>
                <w:sz w:val="18"/>
              </w:rPr>
              <w:t>Membuat request jasa titip atau jasa suruh dan melanjutkan komunikasi melalui WhatsApp.</w:t>
            </w:r>
          </w:p>
        </w:tc>
      </w:tr>
      <w:tr w14:paraId="3350B19A">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57A385E6">
            <w:pPr>
              <w:spacing w:after="0" w:line="240" w:lineRule="auto"/>
              <w:jc w:val="left"/>
            </w:pPr>
            <w:r>
              <w:rPr>
                <w:rFonts w:ascii="Times New Roman" w:hAnsi="Times New Roman"/>
                <w:b w:val="0"/>
                <w:sz w:val="18"/>
              </w:rPr>
              <w:t>Admin</w:t>
            </w:r>
          </w:p>
        </w:tc>
        <w:tc>
          <w:tcPr>
            <w:tcW w:w="6803" w:type="dxa"/>
            <w:vAlign w:val="top"/>
          </w:tcPr>
          <w:p w14:paraId="0E617FC7">
            <w:pPr>
              <w:spacing w:after="0" w:line="240" w:lineRule="auto"/>
              <w:jc w:val="left"/>
            </w:pPr>
            <w:r>
              <w:rPr>
                <w:rFonts w:ascii="Times New Roman" w:hAnsi="Times New Roman"/>
                <w:b w:val="0"/>
                <w:sz w:val="18"/>
              </w:rPr>
              <w:t>Mengelola data pengguna, kategori layanan, dan request menggunakan Filament v3.</w:t>
            </w:r>
          </w:p>
        </w:tc>
      </w:tr>
      <w:tr w14:paraId="7AA952E1">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0D8C25DD">
            <w:pPr>
              <w:spacing w:after="0" w:line="240" w:lineRule="auto"/>
              <w:jc w:val="left"/>
            </w:pPr>
            <w:r>
              <w:rPr>
                <w:rFonts w:ascii="Times New Roman" w:hAnsi="Times New Roman"/>
                <w:b w:val="0"/>
                <w:sz w:val="18"/>
              </w:rPr>
              <w:t>Owner/Pengelola</w:t>
            </w:r>
          </w:p>
        </w:tc>
        <w:tc>
          <w:tcPr>
            <w:tcW w:w="6803" w:type="dxa"/>
            <w:vAlign w:val="top"/>
          </w:tcPr>
          <w:p w14:paraId="206BC085">
            <w:pPr>
              <w:spacing w:after="0" w:line="240" w:lineRule="auto"/>
              <w:jc w:val="left"/>
            </w:pPr>
            <w:r>
              <w:rPr>
                <w:rFonts w:ascii="Times New Roman" w:hAnsi="Times New Roman"/>
                <w:b w:val="0"/>
                <w:sz w:val="18"/>
              </w:rPr>
              <w:t>Melihat dashboard statistik dan laporan request untuk evaluasi layanan.</w:t>
            </w:r>
          </w:p>
        </w:tc>
      </w:tr>
      <w:tr w14:paraId="1A918D90">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73E1D69A">
            <w:pPr>
              <w:spacing w:after="0" w:line="240" w:lineRule="auto"/>
              <w:jc w:val="left"/>
            </w:pPr>
            <w:r>
              <w:rPr>
                <w:rFonts w:ascii="Times New Roman" w:hAnsi="Times New Roman"/>
                <w:b w:val="0"/>
                <w:sz w:val="18"/>
              </w:rPr>
              <w:t>API Consumer</w:t>
            </w:r>
          </w:p>
        </w:tc>
        <w:tc>
          <w:tcPr>
            <w:tcW w:w="6803" w:type="dxa"/>
            <w:vAlign w:val="top"/>
          </w:tcPr>
          <w:p w14:paraId="392B0635">
            <w:pPr>
              <w:spacing w:after="0" w:line="240" w:lineRule="auto"/>
              <w:jc w:val="left"/>
            </w:pPr>
            <w:r>
              <w:rPr>
                <w:rFonts w:ascii="Times New Roman" w:hAnsi="Times New Roman"/>
                <w:b w:val="0"/>
                <w:sz w:val="18"/>
              </w:rPr>
              <w:t>Mengakses data melalui REST API sesuai kebutuhan integrasi.</w:t>
            </w:r>
          </w:p>
        </w:tc>
      </w:tr>
      <w:tr w14:paraId="15386CD8">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1AFF3B95">
            <w:pPr>
              <w:spacing w:after="0" w:line="240" w:lineRule="auto"/>
              <w:jc w:val="left"/>
            </w:pPr>
            <w:r>
              <w:rPr>
                <w:rFonts w:ascii="Times New Roman" w:hAnsi="Times New Roman"/>
                <w:b w:val="0"/>
                <w:sz w:val="18"/>
              </w:rPr>
              <w:t>Developer</w:t>
            </w:r>
          </w:p>
        </w:tc>
        <w:tc>
          <w:tcPr>
            <w:tcW w:w="6803" w:type="dxa"/>
            <w:vAlign w:val="top"/>
          </w:tcPr>
          <w:p w14:paraId="47FAB6B7">
            <w:pPr>
              <w:spacing w:after="0" w:line="240" w:lineRule="auto"/>
              <w:jc w:val="left"/>
            </w:pPr>
            <w:r>
              <w:rPr>
                <w:rFonts w:ascii="Times New Roman" w:hAnsi="Times New Roman"/>
                <w:b w:val="0"/>
                <w:sz w:val="18"/>
              </w:rPr>
              <w:t>Mengembangkan, menguji, dan memelihara sistem.</w:t>
            </w:r>
          </w:p>
        </w:tc>
      </w:tr>
    </w:tbl>
    <w:p w14:paraId="7E42E05C"/>
    <w:p w14:paraId="58693D9D">
      <w:pPr>
        <w:pStyle w:val="4"/>
      </w:pPr>
      <w:r>
        <w:rPr>
          <w:rFonts w:ascii="Times New Roman" w:hAnsi="Times New Roman"/>
        </w:rPr>
        <w:t>4.1.6 Aturan Bisnis</w:t>
      </w:r>
    </w:p>
    <w:p w14:paraId="67EBEB49">
      <w:pPr>
        <w:pStyle w:val="29"/>
        <w:numPr>
          <w:ilvl w:val="0"/>
          <w:numId w:val="13"/>
        </w:numPr>
        <w:tabs>
          <w:tab w:val="clear" w:pos="425"/>
        </w:tabs>
        <w:spacing w:after="40"/>
        <w:ind w:left="425" w:leftChars="0" w:hanging="425" w:firstLineChars="0"/>
      </w:pPr>
      <w:r>
        <w:rPr>
          <w:rFonts w:ascii="Times New Roman" w:hAnsi="Times New Roman"/>
        </w:rPr>
        <w:t>Request harus memiliki kategori layanan.</w:t>
      </w:r>
    </w:p>
    <w:p w14:paraId="38E17EFB">
      <w:pPr>
        <w:pStyle w:val="29"/>
        <w:numPr>
          <w:ilvl w:val="0"/>
          <w:numId w:val="13"/>
        </w:numPr>
        <w:tabs>
          <w:tab w:val="clear" w:pos="425"/>
        </w:tabs>
        <w:spacing w:after="40"/>
        <w:ind w:left="425" w:leftChars="0" w:hanging="425" w:firstLineChars="0"/>
      </w:pPr>
      <w:r>
        <w:rPr>
          <w:rFonts w:ascii="Times New Roman" w:hAnsi="Times New Roman"/>
        </w:rPr>
        <w:t>Pengguna harus memilih tipe layanan normal atau express.</w:t>
      </w:r>
    </w:p>
    <w:p w14:paraId="216D1DE4">
      <w:pPr>
        <w:pStyle w:val="29"/>
        <w:numPr>
          <w:ilvl w:val="0"/>
          <w:numId w:val="13"/>
        </w:numPr>
        <w:tabs>
          <w:tab w:val="clear" w:pos="425"/>
        </w:tabs>
        <w:spacing w:after="40"/>
        <w:ind w:left="425" w:leftChars="0" w:hanging="425" w:firstLineChars="0"/>
      </w:pPr>
      <w:r>
        <w:rPr>
          <w:rFonts w:ascii="Times New Roman" w:hAnsi="Times New Roman"/>
        </w:rPr>
        <w:t>Layanan express memiliki biaya lebih tinggi daripada layanan normal.</w:t>
      </w:r>
    </w:p>
    <w:p w14:paraId="158A78DF">
      <w:pPr>
        <w:pStyle w:val="29"/>
        <w:numPr>
          <w:ilvl w:val="0"/>
          <w:numId w:val="13"/>
        </w:numPr>
        <w:tabs>
          <w:tab w:val="clear" w:pos="425"/>
        </w:tabs>
        <w:spacing w:after="40"/>
        <w:ind w:left="425" w:leftChars="0" w:hanging="425" w:firstLineChars="0"/>
      </w:pPr>
      <w:r>
        <w:rPr>
          <w:rFonts w:ascii="Times New Roman" w:hAnsi="Times New Roman"/>
        </w:rPr>
        <w:t>Setelah request berhasil dibuat, sistem menyimpan data request dengan status new.</w:t>
      </w:r>
    </w:p>
    <w:p w14:paraId="3BCE9373">
      <w:pPr>
        <w:pStyle w:val="29"/>
        <w:numPr>
          <w:ilvl w:val="0"/>
          <w:numId w:val="13"/>
        </w:numPr>
        <w:tabs>
          <w:tab w:val="clear" w:pos="425"/>
        </w:tabs>
        <w:spacing w:after="40"/>
        <w:ind w:left="425" w:leftChars="0" w:hanging="425" w:firstLineChars="0"/>
      </w:pPr>
      <w:r>
        <w:rPr>
          <w:rFonts w:ascii="Times New Roman" w:hAnsi="Times New Roman"/>
        </w:rPr>
        <w:t>Sistem membuat format pesan WhatsApp otomatis berdasarkan data request.</w:t>
      </w:r>
    </w:p>
    <w:p w14:paraId="1F2BDF7A">
      <w:pPr>
        <w:pStyle w:val="29"/>
        <w:numPr>
          <w:ilvl w:val="0"/>
          <w:numId w:val="13"/>
        </w:numPr>
        <w:tabs>
          <w:tab w:val="clear" w:pos="425"/>
        </w:tabs>
        <w:spacing w:after="40"/>
        <w:ind w:left="425" w:leftChars="0" w:hanging="425" w:firstLineChars="0"/>
      </w:pPr>
      <w:r>
        <w:rPr>
          <w:rFonts w:ascii="Times New Roman" w:hAnsi="Times New Roman"/>
        </w:rPr>
        <w:t>Admin dapat mengubah status request menjadi contacted, processed, completed, atau canceled.</w:t>
      </w:r>
    </w:p>
    <w:p w14:paraId="0133C2C5">
      <w:pPr>
        <w:pStyle w:val="29"/>
        <w:numPr>
          <w:ilvl w:val="0"/>
          <w:numId w:val="13"/>
        </w:numPr>
        <w:tabs>
          <w:tab w:val="clear" w:pos="425"/>
        </w:tabs>
        <w:spacing w:after="40"/>
        <w:ind w:left="425" w:leftChars="0" w:hanging="425" w:firstLineChars="0"/>
      </w:pPr>
      <w:r>
        <w:rPr>
          <w:rFonts w:ascii="Times New Roman" w:hAnsi="Times New Roman"/>
        </w:rPr>
        <w:t>Metabase hanya membaca data untuk kebutuhan dashboard statistik.</w:t>
      </w:r>
    </w:p>
    <w:p w14:paraId="28CC198F">
      <w:pPr>
        <w:pStyle w:val="29"/>
        <w:numPr>
          <w:ilvl w:val="0"/>
          <w:numId w:val="13"/>
        </w:numPr>
        <w:tabs>
          <w:tab w:val="clear" w:pos="425"/>
        </w:tabs>
        <w:spacing w:after="40"/>
        <w:ind w:left="425" w:leftChars="0" w:hanging="425" w:firstLineChars="0"/>
      </w:pPr>
      <w:r>
        <w:rPr>
          <w:rFonts w:ascii="Times New Roman" w:hAnsi="Times New Roman"/>
        </w:rPr>
        <w:t>REST API hanya mengembalikan data yang diperlukan untuk integrasi.</w:t>
      </w:r>
    </w:p>
    <w:p w14:paraId="54C6C996">
      <w:pPr>
        <w:pStyle w:val="4"/>
      </w:pPr>
      <w:r>
        <w:rPr>
          <w:rFonts w:ascii="Times New Roman" w:hAnsi="Times New Roman"/>
        </w:rPr>
        <w:t>4.1.7 Tipe Layanan</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1690"/>
        <w:gridCol w:w="3935"/>
        <w:gridCol w:w="1688"/>
        <w:gridCol w:w="1691"/>
      </w:tblGrid>
      <w:tr w14:paraId="3B8AE441">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701" w:type="dxa"/>
            <w:shd w:val="clear" w:color="auto" w:fill="E2E8F0"/>
            <w:vAlign w:val="center"/>
          </w:tcPr>
          <w:p w14:paraId="5BB76FFA">
            <w:pPr>
              <w:spacing w:after="0" w:line="240" w:lineRule="auto"/>
              <w:jc w:val="left"/>
            </w:pPr>
            <w:r>
              <w:rPr>
                <w:rFonts w:ascii="Times New Roman" w:hAnsi="Times New Roman"/>
                <w:b/>
                <w:sz w:val="18"/>
              </w:rPr>
              <w:t>Tipe Layanan</w:t>
            </w:r>
          </w:p>
        </w:tc>
        <w:tc>
          <w:tcPr>
            <w:tcW w:w="3969" w:type="dxa"/>
            <w:shd w:val="clear" w:color="auto" w:fill="E2E8F0"/>
            <w:vAlign w:val="center"/>
          </w:tcPr>
          <w:p w14:paraId="73BAB319">
            <w:pPr>
              <w:spacing w:after="0" w:line="240" w:lineRule="auto"/>
              <w:jc w:val="left"/>
            </w:pPr>
            <w:r>
              <w:rPr>
                <w:rFonts w:ascii="Times New Roman" w:hAnsi="Times New Roman"/>
                <w:b/>
                <w:sz w:val="18"/>
              </w:rPr>
              <w:t>Karakteristik</w:t>
            </w:r>
          </w:p>
        </w:tc>
        <w:tc>
          <w:tcPr>
            <w:tcW w:w="1701" w:type="dxa"/>
            <w:shd w:val="clear" w:color="auto" w:fill="E2E8F0"/>
            <w:vAlign w:val="center"/>
          </w:tcPr>
          <w:p w14:paraId="55F361D5">
            <w:pPr>
              <w:spacing w:after="0" w:line="240" w:lineRule="auto"/>
              <w:jc w:val="left"/>
            </w:pPr>
            <w:r>
              <w:rPr>
                <w:rFonts w:ascii="Times New Roman" w:hAnsi="Times New Roman"/>
                <w:b/>
                <w:sz w:val="18"/>
              </w:rPr>
              <w:t>Biaya</w:t>
            </w:r>
          </w:p>
        </w:tc>
        <w:tc>
          <w:tcPr>
            <w:tcW w:w="1701" w:type="dxa"/>
            <w:shd w:val="clear" w:color="auto" w:fill="E2E8F0"/>
            <w:vAlign w:val="center"/>
          </w:tcPr>
          <w:p w14:paraId="3458CF4D">
            <w:pPr>
              <w:spacing w:after="0" w:line="240" w:lineRule="auto"/>
              <w:jc w:val="left"/>
            </w:pPr>
            <w:r>
              <w:rPr>
                <w:rFonts w:ascii="Times New Roman" w:hAnsi="Times New Roman"/>
                <w:b/>
                <w:sz w:val="18"/>
              </w:rPr>
              <w:t>Estimasi</w:t>
            </w:r>
          </w:p>
        </w:tc>
      </w:tr>
      <w:tr w14:paraId="225E876C">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701" w:type="dxa"/>
            <w:vAlign w:val="top"/>
          </w:tcPr>
          <w:p w14:paraId="2F570A42">
            <w:pPr>
              <w:spacing w:after="0" w:line="240" w:lineRule="auto"/>
              <w:jc w:val="left"/>
            </w:pPr>
            <w:r>
              <w:rPr>
                <w:rFonts w:ascii="Times New Roman" w:hAnsi="Times New Roman"/>
                <w:b w:val="0"/>
                <w:sz w:val="18"/>
              </w:rPr>
              <w:t>Normal</w:t>
            </w:r>
          </w:p>
        </w:tc>
        <w:tc>
          <w:tcPr>
            <w:tcW w:w="3969" w:type="dxa"/>
            <w:vAlign w:val="top"/>
          </w:tcPr>
          <w:p w14:paraId="042FE31F">
            <w:pPr>
              <w:spacing w:after="0" w:line="240" w:lineRule="auto"/>
              <w:jc w:val="left"/>
            </w:pPr>
            <w:r>
              <w:rPr>
                <w:rFonts w:ascii="Times New Roman" w:hAnsi="Times New Roman"/>
                <w:b w:val="0"/>
                <w:sz w:val="18"/>
              </w:rPr>
              <w:t>Cocok untuk kebutuhan yang tidak terlalu mendesak.</w:t>
            </w:r>
          </w:p>
        </w:tc>
        <w:tc>
          <w:tcPr>
            <w:tcW w:w="1701" w:type="dxa"/>
            <w:vAlign w:val="top"/>
          </w:tcPr>
          <w:p w14:paraId="532ABFB4">
            <w:pPr>
              <w:spacing w:after="0" w:line="240" w:lineRule="auto"/>
              <w:jc w:val="left"/>
            </w:pPr>
            <w:r>
              <w:rPr>
                <w:rFonts w:ascii="Times New Roman" w:hAnsi="Times New Roman"/>
                <w:b w:val="0"/>
                <w:sz w:val="18"/>
              </w:rPr>
              <w:t>Lebih murah</w:t>
            </w:r>
          </w:p>
        </w:tc>
        <w:tc>
          <w:tcPr>
            <w:tcW w:w="1701" w:type="dxa"/>
            <w:vAlign w:val="top"/>
          </w:tcPr>
          <w:p w14:paraId="58364B5B">
            <w:pPr>
              <w:spacing w:after="0" w:line="240" w:lineRule="auto"/>
              <w:jc w:val="left"/>
            </w:pPr>
            <w:r>
              <w:rPr>
                <w:rFonts w:ascii="Times New Roman" w:hAnsi="Times New Roman"/>
                <w:b w:val="0"/>
                <w:sz w:val="18"/>
              </w:rPr>
              <w:t>Lebih lama</w:t>
            </w:r>
          </w:p>
        </w:tc>
      </w:tr>
      <w:tr w14:paraId="02D957E8">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701" w:type="dxa"/>
            <w:vAlign w:val="top"/>
          </w:tcPr>
          <w:p w14:paraId="170EB2C4">
            <w:pPr>
              <w:spacing w:after="0" w:line="240" w:lineRule="auto"/>
              <w:jc w:val="left"/>
            </w:pPr>
            <w:r>
              <w:rPr>
                <w:rFonts w:ascii="Times New Roman" w:hAnsi="Times New Roman"/>
                <w:b w:val="0"/>
                <w:sz w:val="18"/>
              </w:rPr>
              <w:t>Express</w:t>
            </w:r>
          </w:p>
        </w:tc>
        <w:tc>
          <w:tcPr>
            <w:tcW w:w="3969" w:type="dxa"/>
            <w:vAlign w:val="top"/>
          </w:tcPr>
          <w:p w14:paraId="1DA9B770">
            <w:pPr>
              <w:spacing w:after="0" w:line="240" w:lineRule="auto"/>
              <w:jc w:val="left"/>
            </w:pPr>
            <w:r>
              <w:rPr>
                <w:rFonts w:ascii="Times New Roman" w:hAnsi="Times New Roman"/>
                <w:b w:val="0"/>
                <w:sz w:val="18"/>
              </w:rPr>
              <w:t>Cocok untuk kebutuhan yang perlu diproses lebih cepat.</w:t>
            </w:r>
          </w:p>
        </w:tc>
        <w:tc>
          <w:tcPr>
            <w:tcW w:w="1701" w:type="dxa"/>
            <w:vAlign w:val="top"/>
          </w:tcPr>
          <w:p w14:paraId="483822D7">
            <w:pPr>
              <w:spacing w:after="0" w:line="240" w:lineRule="auto"/>
              <w:jc w:val="left"/>
            </w:pPr>
            <w:r>
              <w:rPr>
                <w:rFonts w:ascii="Times New Roman" w:hAnsi="Times New Roman"/>
                <w:b w:val="0"/>
                <w:sz w:val="18"/>
              </w:rPr>
              <w:t>Lebih tinggi</w:t>
            </w:r>
          </w:p>
        </w:tc>
        <w:tc>
          <w:tcPr>
            <w:tcW w:w="1701" w:type="dxa"/>
            <w:vAlign w:val="top"/>
          </w:tcPr>
          <w:p w14:paraId="16E83322">
            <w:pPr>
              <w:spacing w:after="0" w:line="240" w:lineRule="auto"/>
              <w:jc w:val="left"/>
            </w:pPr>
            <w:r>
              <w:rPr>
                <w:rFonts w:ascii="Times New Roman" w:hAnsi="Times New Roman"/>
                <w:b w:val="0"/>
                <w:sz w:val="18"/>
              </w:rPr>
              <w:t>Lebih cepat</w:t>
            </w:r>
          </w:p>
        </w:tc>
      </w:tr>
    </w:tbl>
    <w:p w14:paraId="4C67F56E"/>
    <w:p w14:paraId="4EF513AB">
      <w:pPr>
        <w:pStyle w:val="3"/>
      </w:pPr>
      <w:r>
        <w:rPr>
          <w:rFonts w:ascii="Times New Roman" w:hAnsi="Times New Roman"/>
        </w:rPr>
        <w:t>4.2 Analisis Sistem</w:t>
      </w:r>
    </w:p>
    <w:p w14:paraId="78D758E5">
      <w:pPr>
        <w:spacing w:after="120" w:line="360" w:lineRule="auto"/>
        <w:ind w:firstLine="567"/>
        <w:jc w:val="both"/>
      </w:pPr>
      <w:r>
        <w:rPr>
          <w:rFonts w:ascii="Times New Roman" w:hAnsi="Times New Roman"/>
          <w:sz w:val="24"/>
        </w:rPr>
        <w:t>Sistem yang dirancang merupakan aplikasi berbasis web yang menghubungkan pengguna mahasiswa dengan admin atau pengelola layanan. Pengguna tidak perlu membuat proses komunikasi di dalam sistem karena sistem akan mengarahkan pengguna ke WhatsApp setelah request tersimpan. Pendekatan ini dipilih agar implementasi awal lebih realistis dan komunikasi dapat dilakukan secara langsung.</w:t>
      </w:r>
    </w:p>
    <w:p w14:paraId="2D07E1FF">
      <w:pPr>
        <w:spacing w:after="120" w:line="360" w:lineRule="auto"/>
        <w:ind w:firstLine="567"/>
        <w:jc w:val="both"/>
      </w:pPr>
      <w:r>
        <w:rPr>
          <w:rFonts w:ascii="Times New Roman" w:hAnsi="Times New Roman"/>
          <w:sz w:val="24"/>
        </w:rPr>
        <w:t>Admin panel digunakan untuk mengelola data operasional seperti pengguna, kategori layanan, dan request. Sementara itu, Metabase digunakan sebagai dashboard statistik untuk melihat jumlah request, tipe layanan yang sering digunakan, dan tren request berdasarkan waktu.</w:t>
      </w:r>
    </w:p>
    <w:p w14:paraId="6029978D">
      <w:pPr>
        <w:pStyle w:val="3"/>
      </w:pPr>
      <w:r>
        <w:rPr>
          <w:rFonts w:ascii="Times New Roman" w:hAnsi="Times New Roman"/>
        </w:rPr>
        <w:t>4.3 Proses Bisnis Sistem</w:t>
      </w:r>
    </w:p>
    <w:p w14:paraId="413B0455">
      <w:pPr>
        <w:pStyle w:val="29"/>
        <w:numPr>
          <w:ilvl w:val="0"/>
          <w:numId w:val="14"/>
        </w:numPr>
        <w:tabs>
          <w:tab w:val="clear" w:pos="425"/>
        </w:tabs>
        <w:spacing w:after="40"/>
        <w:ind w:left="425" w:leftChars="0" w:hanging="425" w:firstLineChars="0"/>
      </w:pPr>
      <w:r>
        <w:rPr>
          <w:rFonts w:ascii="Times New Roman" w:hAnsi="Times New Roman"/>
        </w:rPr>
        <w:t>Pengguna membuka website.</w:t>
      </w:r>
    </w:p>
    <w:p w14:paraId="305226A3">
      <w:pPr>
        <w:pStyle w:val="29"/>
        <w:numPr>
          <w:ilvl w:val="0"/>
          <w:numId w:val="14"/>
        </w:numPr>
        <w:tabs>
          <w:tab w:val="clear" w:pos="425"/>
        </w:tabs>
        <w:spacing w:after="40"/>
        <w:ind w:left="425" w:leftChars="0" w:hanging="425" w:firstLineChars="0"/>
      </w:pPr>
      <w:r>
        <w:rPr>
          <w:rFonts w:ascii="Times New Roman" w:hAnsi="Times New Roman"/>
        </w:rPr>
        <w:t>Pengguna melihat informasi layanan.</w:t>
      </w:r>
    </w:p>
    <w:p w14:paraId="22590987">
      <w:pPr>
        <w:pStyle w:val="29"/>
        <w:numPr>
          <w:ilvl w:val="0"/>
          <w:numId w:val="14"/>
        </w:numPr>
        <w:tabs>
          <w:tab w:val="clear" w:pos="425"/>
        </w:tabs>
        <w:spacing w:after="40"/>
        <w:ind w:left="425" w:leftChars="0" w:hanging="425" w:firstLineChars="0"/>
      </w:pPr>
      <w:r>
        <w:rPr>
          <w:rFonts w:ascii="Times New Roman" w:hAnsi="Times New Roman"/>
        </w:rPr>
        <w:t>Pengguna memilih kategori layanan.</w:t>
      </w:r>
    </w:p>
    <w:p w14:paraId="25500776">
      <w:pPr>
        <w:pStyle w:val="29"/>
        <w:numPr>
          <w:ilvl w:val="0"/>
          <w:numId w:val="14"/>
        </w:numPr>
        <w:tabs>
          <w:tab w:val="clear" w:pos="425"/>
        </w:tabs>
        <w:spacing w:after="40"/>
        <w:ind w:left="425" w:leftChars="0" w:hanging="425" w:firstLineChars="0"/>
      </w:pPr>
      <w:r>
        <w:rPr>
          <w:rFonts w:ascii="Times New Roman" w:hAnsi="Times New Roman"/>
        </w:rPr>
        <w:t>Pengguna mengisi form request berisi nama, kontak, deskripsi, lokasi, dan catatan tambahan.</w:t>
      </w:r>
    </w:p>
    <w:p w14:paraId="40172616">
      <w:pPr>
        <w:pStyle w:val="29"/>
        <w:numPr>
          <w:ilvl w:val="0"/>
          <w:numId w:val="14"/>
        </w:numPr>
        <w:tabs>
          <w:tab w:val="clear" w:pos="425"/>
        </w:tabs>
        <w:spacing w:after="40"/>
        <w:ind w:left="425" w:leftChars="0" w:hanging="425" w:firstLineChars="0"/>
      </w:pPr>
      <w:r>
        <w:rPr>
          <w:rFonts w:ascii="Times New Roman" w:hAnsi="Times New Roman"/>
        </w:rPr>
        <w:t>Pengguna memilih tipe layanan normal atau express.</w:t>
      </w:r>
    </w:p>
    <w:p w14:paraId="7F26F4C1">
      <w:pPr>
        <w:pStyle w:val="29"/>
        <w:numPr>
          <w:ilvl w:val="0"/>
          <w:numId w:val="14"/>
        </w:numPr>
        <w:tabs>
          <w:tab w:val="clear" w:pos="425"/>
        </w:tabs>
        <w:spacing w:after="40"/>
        <w:ind w:left="425" w:leftChars="0" w:hanging="425" w:firstLineChars="0"/>
      </w:pPr>
      <w:r>
        <w:rPr>
          <w:rFonts w:ascii="Times New Roman" w:hAnsi="Times New Roman"/>
        </w:rPr>
        <w:t>Sistem menghitung estimasi biaya berdasarkan kategori dan tipe layanan.</w:t>
      </w:r>
    </w:p>
    <w:p w14:paraId="00DF4088">
      <w:pPr>
        <w:pStyle w:val="29"/>
        <w:numPr>
          <w:ilvl w:val="0"/>
          <w:numId w:val="14"/>
        </w:numPr>
        <w:tabs>
          <w:tab w:val="clear" w:pos="425"/>
        </w:tabs>
        <w:spacing w:after="40"/>
        <w:ind w:left="425" w:leftChars="0" w:hanging="425" w:firstLineChars="0"/>
      </w:pPr>
      <w:r>
        <w:rPr>
          <w:rFonts w:ascii="Times New Roman" w:hAnsi="Times New Roman"/>
        </w:rPr>
        <w:t>Sistem menyimpan data request ke database.</w:t>
      </w:r>
    </w:p>
    <w:p w14:paraId="40493335">
      <w:pPr>
        <w:pStyle w:val="29"/>
        <w:numPr>
          <w:ilvl w:val="0"/>
          <w:numId w:val="14"/>
        </w:numPr>
        <w:tabs>
          <w:tab w:val="clear" w:pos="425"/>
        </w:tabs>
        <w:spacing w:after="40"/>
        <w:ind w:left="425" w:leftChars="0" w:hanging="425" w:firstLineChars="0"/>
      </w:pPr>
      <w:r>
        <w:rPr>
          <w:rFonts w:ascii="Times New Roman" w:hAnsi="Times New Roman"/>
        </w:rPr>
        <w:t>Sistem mengarahkan pengguna ke WhatsApp dengan format pesan otomatis.</w:t>
      </w:r>
    </w:p>
    <w:p w14:paraId="258C5D46">
      <w:pPr>
        <w:pStyle w:val="29"/>
        <w:numPr>
          <w:ilvl w:val="0"/>
          <w:numId w:val="14"/>
        </w:numPr>
        <w:tabs>
          <w:tab w:val="clear" w:pos="425"/>
        </w:tabs>
        <w:spacing w:after="40"/>
        <w:ind w:left="425" w:leftChars="0" w:hanging="425" w:firstLineChars="0"/>
      </w:pPr>
      <w:r>
        <w:rPr>
          <w:rFonts w:ascii="Times New Roman" w:hAnsi="Times New Roman"/>
        </w:rPr>
        <w:t>Admin memantau dan mengelola request melalui Filament v3.</w:t>
      </w:r>
    </w:p>
    <w:p w14:paraId="2F15DA8E">
      <w:pPr>
        <w:pStyle w:val="29"/>
        <w:numPr>
          <w:ilvl w:val="0"/>
          <w:numId w:val="14"/>
        </w:numPr>
        <w:tabs>
          <w:tab w:val="clear" w:pos="425"/>
        </w:tabs>
        <w:spacing w:after="40"/>
        <w:ind w:left="425" w:leftChars="0" w:hanging="425" w:firstLineChars="0"/>
      </w:pPr>
      <w:r>
        <w:rPr>
          <w:rFonts w:ascii="Times New Roman" w:hAnsi="Times New Roman"/>
        </w:rPr>
        <w:t>Metabase membaca data request dari MariaDB dan menampilkan dashboard statistik.</w:t>
      </w:r>
    </w:p>
    <w:p w14:paraId="09F4D361">
      <w:pPr>
        <w:pStyle w:val="3"/>
      </w:pPr>
      <w:r>
        <w:rPr>
          <w:rFonts w:ascii="Times New Roman" w:hAnsi="Times New Roman"/>
        </w:rPr>
        <w:t>4.4 Hak Akses Pengguna</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2263"/>
        <w:gridCol w:w="6741"/>
      </w:tblGrid>
      <w:tr w14:paraId="465F5F38">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shd w:val="clear" w:color="auto" w:fill="E2E8F0"/>
            <w:vAlign w:val="center"/>
          </w:tcPr>
          <w:p w14:paraId="44BA46EB">
            <w:pPr>
              <w:spacing w:after="0" w:line="240" w:lineRule="auto"/>
              <w:jc w:val="left"/>
            </w:pPr>
            <w:r>
              <w:rPr>
                <w:rFonts w:ascii="Times New Roman" w:hAnsi="Times New Roman"/>
                <w:b/>
                <w:sz w:val="18"/>
              </w:rPr>
              <w:t>Role</w:t>
            </w:r>
          </w:p>
        </w:tc>
        <w:tc>
          <w:tcPr>
            <w:tcW w:w="6803" w:type="dxa"/>
            <w:shd w:val="clear" w:color="auto" w:fill="E2E8F0"/>
            <w:vAlign w:val="center"/>
          </w:tcPr>
          <w:p w14:paraId="7F69BAA8">
            <w:pPr>
              <w:spacing w:after="0" w:line="240" w:lineRule="auto"/>
              <w:jc w:val="left"/>
            </w:pPr>
            <w:r>
              <w:rPr>
                <w:rFonts w:ascii="Times New Roman" w:hAnsi="Times New Roman"/>
                <w:b/>
                <w:sz w:val="18"/>
              </w:rPr>
              <w:t>Hak Akses</w:t>
            </w:r>
          </w:p>
        </w:tc>
      </w:tr>
      <w:tr w14:paraId="2EAF151C">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7440718F">
            <w:pPr>
              <w:spacing w:after="0" w:line="240" w:lineRule="auto"/>
              <w:jc w:val="left"/>
            </w:pPr>
            <w:r>
              <w:rPr>
                <w:rFonts w:ascii="Times New Roman" w:hAnsi="Times New Roman"/>
                <w:b w:val="0"/>
                <w:sz w:val="18"/>
              </w:rPr>
              <w:t>Pengguna/Mahasiswa</w:t>
            </w:r>
          </w:p>
        </w:tc>
        <w:tc>
          <w:tcPr>
            <w:tcW w:w="6803" w:type="dxa"/>
            <w:vAlign w:val="top"/>
          </w:tcPr>
          <w:p w14:paraId="12B6F44C">
            <w:pPr>
              <w:spacing w:after="0" w:line="240" w:lineRule="auto"/>
              <w:jc w:val="left"/>
            </w:pPr>
            <w:r>
              <w:rPr>
                <w:rFonts w:ascii="Times New Roman" w:hAnsi="Times New Roman"/>
                <w:b w:val="0"/>
                <w:sz w:val="18"/>
              </w:rPr>
              <w:t>Melihat informasi layanan, membuat request, memilih kategori, memilih tipe normal/express, dan diarahkan ke WhatsApp.</w:t>
            </w:r>
          </w:p>
        </w:tc>
      </w:tr>
      <w:tr w14:paraId="4FA2CCC0">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3A02D837">
            <w:pPr>
              <w:spacing w:after="0" w:line="240" w:lineRule="auto"/>
              <w:jc w:val="left"/>
            </w:pPr>
            <w:r>
              <w:rPr>
                <w:rFonts w:ascii="Times New Roman" w:hAnsi="Times New Roman"/>
                <w:b w:val="0"/>
                <w:sz w:val="18"/>
              </w:rPr>
              <w:t>Admin</w:t>
            </w:r>
          </w:p>
        </w:tc>
        <w:tc>
          <w:tcPr>
            <w:tcW w:w="6803" w:type="dxa"/>
            <w:vAlign w:val="top"/>
          </w:tcPr>
          <w:p w14:paraId="368E7DDE">
            <w:pPr>
              <w:spacing w:after="0" w:line="240" w:lineRule="auto"/>
              <w:jc w:val="left"/>
            </w:pPr>
            <w:r>
              <w:rPr>
                <w:rFonts w:ascii="Times New Roman" w:hAnsi="Times New Roman"/>
                <w:b w:val="0"/>
                <w:sz w:val="18"/>
              </w:rPr>
              <w:t>Login ke panel admin, mengelola users, kategori layanan, request, dan status request.</w:t>
            </w:r>
          </w:p>
        </w:tc>
      </w:tr>
      <w:tr w14:paraId="02F4C85E">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43D1E2A9">
            <w:pPr>
              <w:spacing w:after="0" w:line="240" w:lineRule="auto"/>
              <w:jc w:val="left"/>
            </w:pPr>
            <w:r>
              <w:rPr>
                <w:rFonts w:ascii="Times New Roman" w:hAnsi="Times New Roman"/>
                <w:b w:val="0"/>
                <w:sz w:val="18"/>
              </w:rPr>
              <w:t>Owner/Pengelola</w:t>
            </w:r>
          </w:p>
        </w:tc>
        <w:tc>
          <w:tcPr>
            <w:tcW w:w="6803" w:type="dxa"/>
            <w:vAlign w:val="top"/>
          </w:tcPr>
          <w:p w14:paraId="6122A66C">
            <w:pPr>
              <w:spacing w:after="0" w:line="240" w:lineRule="auto"/>
              <w:jc w:val="left"/>
            </w:pPr>
            <w:r>
              <w:rPr>
                <w:rFonts w:ascii="Times New Roman" w:hAnsi="Times New Roman"/>
                <w:b w:val="0"/>
                <w:sz w:val="18"/>
              </w:rPr>
              <w:t>Melihat dashboard statistik dan laporan request melalui Metabase.</w:t>
            </w:r>
          </w:p>
        </w:tc>
      </w:tr>
      <w:tr w14:paraId="6BF4042F">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0FC4873C">
            <w:pPr>
              <w:spacing w:after="0" w:line="240" w:lineRule="auto"/>
              <w:jc w:val="left"/>
            </w:pPr>
            <w:r>
              <w:rPr>
                <w:rFonts w:ascii="Times New Roman" w:hAnsi="Times New Roman"/>
                <w:b w:val="0"/>
                <w:sz w:val="18"/>
              </w:rPr>
              <w:t>API Consumer</w:t>
            </w:r>
          </w:p>
        </w:tc>
        <w:tc>
          <w:tcPr>
            <w:tcW w:w="6803" w:type="dxa"/>
            <w:vAlign w:val="top"/>
          </w:tcPr>
          <w:p w14:paraId="1B0EA4C3">
            <w:pPr>
              <w:spacing w:after="0" w:line="240" w:lineRule="auto"/>
              <w:jc w:val="left"/>
            </w:pPr>
            <w:r>
              <w:rPr>
                <w:rFonts w:ascii="Times New Roman" w:hAnsi="Times New Roman"/>
                <w:b w:val="0"/>
                <w:sz w:val="18"/>
              </w:rPr>
              <w:t>Mengakses endpoint REST API yang tersedia sesuai otorisasi.</w:t>
            </w:r>
          </w:p>
        </w:tc>
      </w:tr>
    </w:tbl>
    <w:p w14:paraId="326EAE34"/>
    <w:p w14:paraId="308D475F">
      <w:pPr>
        <w:pStyle w:val="3"/>
      </w:pPr>
      <w:r>
        <w:rPr>
          <w:rFonts w:ascii="Times New Roman" w:hAnsi="Times New Roman"/>
        </w:rPr>
        <w:t>4.5 Kebutuhan Fungsional</w:t>
      </w:r>
    </w:p>
    <w:p w14:paraId="15750B7C">
      <w:pPr>
        <w:pStyle w:val="4"/>
      </w:pPr>
      <w:r>
        <w:rPr>
          <w:rFonts w:ascii="Times New Roman" w:hAnsi="Times New Roman"/>
        </w:rPr>
        <w:t>4.5.1 Modul Informasi Layanan</w:t>
      </w:r>
    </w:p>
    <w:p w14:paraId="4500F5E7">
      <w:pPr>
        <w:pStyle w:val="29"/>
        <w:numPr>
          <w:ilvl w:val="0"/>
          <w:numId w:val="15"/>
        </w:numPr>
        <w:tabs>
          <w:tab w:val="clear" w:pos="425"/>
        </w:tabs>
        <w:spacing w:after="40"/>
        <w:ind w:left="425" w:leftChars="0" w:hanging="425" w:firstLineChars="0"/>
      </w:pPr>
      <w:r>
        <w:rPr>
          <w:rFonts w:ascii="Times New Roman" w:hAnsi="Times New Roman"/>
        </w:rPr>
        <w:t>Sistem menampilkan informasi layanan jasa titip dan jasa suruh.</w:t>
      </w:r>
    </w:p>
    <w:p w14:paraId="7F04CE9E">
      <w:pPr>
        <w:pStyle w:val="29"/>
        <w:numPr>
          <w:ilvl w:val="0"/>
          <w:numId w:val="15"/>
        </w:numPr>
        <w:tabs>
          <w:tab w:val="clear" w:pos="425"/>
        </w:tabs>
        <w:spacing w:after="40"/>
        <w:ind w:left="425" w:leftChars="0" w:hanging="425" w:firstLineChars="0"/>
      </w:pPr>
      <w:r>
        <w:rPr>
          <w:rFonts w:ascii="Times New Roman" w:hAnsi="Times New Roman"/>
        </w:rPr>
        <w:t>Sistem menampilkan cara kerja layanan.</w:t>
      </w:r>
    </w:p>
    <w:p w14:paraId="634713B1">
      <w:pPr>
        <w:pStyle w:val="29"/>
        <w:numPr>
          <w:ilvl w:val="0"/>
          <w:numId w:val="15"/>
        </w:numPr>
        <w:tabs>
          <w:tab w:val="clear" w:pos="425"/>
        </w:tabs>
        <w:spacing w:after="40"/>
        <w:ind w:left="425" w:leftChars="0" w:hanging="425" w:firstLineChars="0"/>
      </w:pPr>
      <w:r>
        <w:rPr>
          <w:rFonts w:ascii="Times New Roman" w:hAnsi="Times New Roman"/>
        </w:rPr>
        <w:t>Sistem menampilkan perbedaan layanan normal dan express.</w:t>
      </w:r>
    </w:p>
    <w:p w14:paraId="0ED5E3FA">
      <w:pPr>
        <w:pStyle w:val="4"/>
      </w:pPr>
      <w:r>
        <w:rPr>
          <w:rFonts w:ascii="Times New Roman" w:hAnsi="Times New Roman"/>
        </w:rPr>
        <w:t>4.5.2 Modul Request Layanan</w:t>
      </w:r>
    </w:p>
    <w:p w14:paraId="295BF9ED">
      <w:pPr>
        <w:pStyle w:val="29"/>
        <w:numPr>
          <w:ilvl w:val="0"/>
          <w:numId w:val="16"/>
        </w:numPr>
        <w:tabs>
          <w:tab w:val="clear" w:pos="425"/>
        </w:tabs>
        <w:spacing w:after="40"/>
        <w:ind w:left="425" w:leftChars="0" w:hanging="425" w:firstLineChars="0"/>
      </w:pPr>
      <w:r>
        <w:rPr>
          <w:rFonts w:ascii="Times New Roman" w:hAnsi="Times New Roman"/>
        </w:rPr>
        <w:t>Pengguna dapat memilih kategori layanan.</w:t>
      </w:r>
    </w:p>
    <w:p w14:paraId="25D79853">
      <w:pPr>
        <w:pStyle w:val="29"/>
        <w:numPr>
          <w:ilvl w:val="0"/>
          <w:numId w:val="16"/>
        </w:numPr>
        <w:tabs>
          <w:tab w:val="clear" w:pos="425"/>
        </w:tabs>
        <w:spacing w:after="40"/>
        <w:ind w:left="425" w:leftChars="0" w:hanging="425" w:firstLineChars="0"/>
      </w:pPr>
      <w:r>
        <w:rPr>
          <w:rFonts w:ascii="Times New Roman" w:hAnsi="Times New Roman"/>
        </w:rPr>
        <w:t>Pengguna dapat mengisi detail request.</w:t>
      </w:r>
    </w:p>
    <w:p w14:paraId="3F0292FE">
      <w:pPr>
        <w:pStyle w:val="29"/>
        <w:numPr>
          <w:ilvl w:val="0"/>
          <w:numId w:val="16"/>
        </w:numPr>
        <w:tabs>
          <w:tab w:val="clear" w:pos="425"/>
        </w:tabs>
        <w:spacing w:after="40"/>
        <w:ind w:left="425" w:leftChars="0" w:hanging="425" w:firstLineChars="0"/>
      </w:pPr>
      <w:r>
        <w:rPr>
          <w:rFonts w:ascii="Times New Roman" w:hAnsi="Times New Roman"/>
        </w:rPr>
        <w:t>Pengguna dapat memilih tipe layanan normal atau express.</w:t>
      </w:r>
    </w:p>
    <w:p w14:paraId="1649A3A8">
      <w:pPr>
        <w:pStyle w:val="29"/>
        <w:numPr>
          <w:ilvl w:val="0"/>
          <w:numId w:val="16"/>
        </w:numPr>
        <w:tabs>
          <w:tab w:val="clear" w:pos="425"/>
        </w:tabs>
        <w:spacing w:after="40"/>
        <w:ind w:left="425" w:leftChars="0" w:hanging="425" w:firstLineChars="0"/>
      </w:pPr>
      <w:r>
        <w:rPr>
          <w:rFonts w:ascii="Times New Roman" w:hAnsi="Times New Roman"/>
        </w:rPr>
        <w:t>Sistem dapat menghitung estimasi biaya.</w:t>
      </w:r>
    </w:p>
    <w:p w14:paraId="08D2A691">
      <w:pPr>
        <w:pStyle w:val="29"/>
        <w:numPr>
          <w:ilvl w:val="0"/>
          <w:numId w:val="16"/>
        </w:numPr>
        <w:tabs>
          <w:tab w:val="clear" w:pos="425"/>
        </w:tabs>
        <w:spacing w:after="40"/>
        <w:ind w:left="425" w:leftChars="0" w:hanging="425" w:firstLineChars="0"/>
      </w:pPr>
      <w:r>
        <w:rPr>
          <w:rFonts w:ascii="Times New Roman" w:hAnsi="Times New Roman"/>
        </w:rPr>
        <w:t>Sistem menyimpan data request ke database.</w:t>
      </w:r>
    </w:p>
    <w:p w14:paraId="52EA8C98">
      <w:pPr>
        <w:pStyle w:val="4"/>
      </w:pPr>
      <w:r>
        <w:rPr>
          <w:rFonts w:ascii="Times New Roman" w:hAnsi="Times New Roman"/>
        </w:rPr>
        <w:t>4.5.3 Modul WhatsApp Redirect</w:t>
      </w:r>
    </w:p>
    <w:p w14:paraId="74FFC3CA">
      <w:pPr>
        <w:pStyle w:val="29"/>
        <w:numPr>
          <w:ilvl w:val="0"/>
          <w:numId w:val="17"/>
        </w:numPr>
        <w:tabs>
          <w:tab w:val="clear" w:pos="425"/>
        </w:tabs>
        <w:spacing w:after="40"/>
        <w:ind w:left="425" w:leftChars="0" w:hanging="425" w:firstLineChars="0"/>
      </w:pPr>
      <w:r>
        <w:rPr>
          <w:rFonts w:ascii="Times New Roman" w:hAnsi="Times New Roman"/>
        </w:rPr>
        <w:t>Sistem membuat format pesan otomatis berdasarkan request.</w:t>
      </w:r>
    </w:p>
    <w:p w14:paraId="538556A8">
      <w:pPr>
        <w:pStyle w:val="29"/>
        <w:numPr>
          <w:ilvl w:val="0"/>
          <w:numId w:val="17"/>
        </w:numPr>
        <w:tabs>
          <w:tab w:val="clear" w:pos="425"/>
        </w:tabs>
        <w:spacing w:after="40"/>
        <w:ind w:left="425" w:leftChars="0" w:hanging="425" w:firstLineChars="0"/>
      </w:pPr>
      <w:r>
        <w:rPr>
          <w:rFonts w:ascii="Times New Roman" w:hAnsi="Times New Roman"/>
        </w:rPr>
        <w:t>Sistem mengarahkan pengguna ke WhatsApp setelah request tersimpan.</w:t>
      </w:r>
    </w:p>
    <w:p w14:paraId="22CA84F3">
      <w:pPr>
        <w:pStyle w:val="29"/>
        <w:numPr>
          <w:ilvl w:val="0"/>
          <w:numId w:val="17"/>
        </w:numPr>
        <w:tabs>
          <w:tab w:val="clear" w:pos="425"/>
        </w:tabs>
        <w:spacing w:after="40"/>
        <w:ind w:left="425" w:leftChars="0" w:hanging="425" w:firstLineChars="0"/>
      </w:pPr>
      <w:r>
        <w:rPr>
          <w:rFonts w:ascii="Times New Roman" w:hAnsi="Times New Roman"/>
        </w:rPr>
        <w:t>Pesan WhatsApp berisi kode request, kategori, tipe layanan, lokasi, dan deskripsi.</w:t>
      </w:r>
    </w:p>
    <w:p w14:paraId="1DE9D9FC">
      <w:pPr>
        <w:pStyle w:val="4"/>
      </w:pPr>
      <w:r>
        <w:rPr>
          <w:rFonts w:ascii="Times New Roman" w:hAnsi="Times New Roman"/>
        </w:rPr>
        <w:t>4.5.4 Modul Admin Filament</w:t>
      </w:r>
    </w:p>
    <w:p w14:paraId="43ABC6C1">
      <w:pPr>
        <w:pStyle w:val="29"/>
        <w:numPr>
          <w:ilvl w:val="0"/>
          <w:numId w:val="18"/>
        </w:numPr>
        <w:tabs>
          <w:tab w:val="clear" w:pos="425"/>
        </w:tabs>
        <w:spacing w:after="40"/>
        <w:ind w:left="425" w:leftChars="0" w:hanging="425" w:firstLineChars="0"/>
      </w:pPr>
      <w:r>
        <w:rPr>
          <w:rFonts w:ascii="Times New Roman" w:hAnsi="Times New Roman"/>
        </w:rPr>
        <w:t>Admin dapat mengelola data users.</w:t>
      </w:r>
    </w:p>
    <w:p w14:paraId="4008B60C">
      <w:pPr>
        <w:pStyle w:val="29"/>
        <w:numPr>
          <w:ilvl w:val="0"/>
          <w:numId w:val="18"/>
        </w:numPr>
        <w:tabs>
          <w:tab w:val="clear" w:pos="425"/>
        </w:tabs>
        <w:spacing w:after="40"/>
        <w:ind w:left="425" w:leftChars="0" w:hanging="425" w:firstLineChars="0"/>
      </w:pPr>
      <w:r>
        <w:rPr>
          <w:rFonts w:ascii="Times New Roman" w:hAnsi="Times New Roman"/>
        </w:rPr>
        <w:t>Admin dapat mengelola kategori layanan.</w:t>
      </w:r>
    </w:p>
    <w:p w14:paraId="081813E6">
      <w:pPr>
        <w:pStyle w:val="29"/>
        <w:numPr>
          <w:ilvl w:val="0"/>
          <w:numId w:val="18"/>
        </w:numPr>
        <w:tabs>
          <w:tab w:val="clear" w:pos="425"/>
        </w:tabs>
        <w:spacing w:after="40"/>
        <w:ind w:left="425" w:leftChars="0" w:hanging="425" w:firstLineChars="0"/>
      </w:pPr>
      <w:r>
        <w:rPr>
          <w:rFonts w:ascii="Times New Roman" w:hAnsi="Times New Roman"/>
        </w:rPr>
        <w:t>Admin dapat melihat dan mengubah status request.</w:t>
      </w:r>
    </w:p>
    <w:p w14:paraId="0DC53F44">
      <w:pPr>
        <w:pStyle w:val="29"/>
        <w:numPr>
          <w:ilvl w:val="0"/>
          <w:numId w:val="18"/>
        </w:numPr>
        <w:tabs>
          <w:tab w:val="clear" w:pos="425"/>
        </w:tabs>
        <w:spacing w:after="40"/>
        <w:ind w:left="425" w:leftChars="0" w:hanging="425" w:firstLineChars="0"/>
      </w:pPr>
      <w:r>
        <w:rPr>
          <w:rFonts w:ascii="Times New Roman" w:hAnsi="Times New Roman"/>
        </w:rPr>
        <w:t>Admin dapat melihat rekap request.</w:t>
      </w:r>
    </w:p>
    <w:p w14:paraId="1161D297">
      <w:pPr>
        <w:pStyle w:val="4"/>
      </w:pPr>
      <w:r>
        <w:rPr>
          <w:rFonts w:ascii="Times New Roman" w:hAnsi="Times New Roman"/>
        </w:rPr>
        <w:t>4.5.5 Modul REST API</w:t>
      </w:r>
    </w:p>
    <w:p w14:paraId="3350B79E">
      <w:pPr>
        <w:pStyle w:val="29"/>
        <w:numPr>
          <w:ilvl w:val="0"/>
          <w:numId w:val="19"/>
        </w:numPr>
        <w:tabs>
          <w:tab w:val="clear" w:pos="425"/>
        </w:tabs>
        <w:spacing w:after="40"/>
        <w:ind w:left="425" w:leftChars="0" w:hanging="425" w:firstLineChars="0"/>
      </w:pPr>
      <w:r>
        <w:rPr>
          <w:rFonts w:ascii="Times New Roman" w:hAnsi="Times New Roman"/>
        </w:rPr>
        <w:t>API menyediakan data kategori layanan.</w:t>
      </w:r>
    </w:p>
    <w:p w14:paraId="38D4C6B0">
      <w:pPr>
        <w:pStyle w:val="29"/>
        <w:numPr>
          <w:ilvl w:val="0"/>
          <w:numId w:val="19"/>
        </w:numPr>
        <w:tabs>
          <w:tab w:val="clear" w:pos="425"/>
        </w:tabs>
        <w:spacing w:after="40"/>
        <w:ind w:left="425" w:leftChars="0" w:hanging="425" w:firstLineChars="0"/>
      </w:pPr>
      <w:r>
        <w:rPr>
          <w:rFonts w:ascii="Times New Roman" w:hAnsi="Times New Roman"/>
        </w:rPr>
        <w:t>API menyediakan data request.</w:t>
      </w:r>
    </w:p>
    <w:p w14:paraId="094E3CC8">
      <w:pPr>
        <w:pStyle w:val="29"/>
        <w:numPr>
          <w:ilvl w:val="0"/>
          <w:numId w:val="19"/>
        </w:numPr>
        <w:tabs>
          <w:tab w:val="clear" w:pos="425"/>
        </w:tabs>
        <w:spacing w:after="40"/>
        <w:ind w:left="425" w:leftChars="0" w:hanging="425" w:firstLineChars="0"/>
      </w:pPr>
      <w:r>
        <w:rPr>
          <w:rFonts w:ascii="Times New Roman" w:hAnsi="Times New Roman"/>
        </w:rPr>
        <w:t>API dapat digunakan untuk pengembangan integrasi lanjutan.</w:t>
      </w:r>
    </w:p>
    <w:p w14:paraId="4B9AABC9">
      <w:pPr>
        <w:pStyle w:val="4"/>
      </w:pPr>
      <w:r>
        <w:rPr>
          <w:rFonts w:ascii="Times New Roman" w:hAnsi="Times New Roman"/>
        </w:rPr>
        <w:t>4.5.6 Modul Dashboard Metabase</w:t>
      </w:r>
    </w:p>
    <w:p w14:paraId="1852C5DC">
      <w:pPr>
        <w:pStyle w:val="29"/>
        <w:numPr>
          <w:ilvl w:val="0"/>
          <w:numId w:val="20"/>
        </w:numPr>
        <w:tabs>
          <w:tab w:val="clear" w:pos="425"/>
        </w:tabs>
        <w:spacing w:after="40"/>
        <w:ind w:left="425" w:leftChars="0" w:hanging="425" w:firstLineChars="0"/>
      </w:pPr>
      <w:r>
        <w:rPr>
          <w:rFonts w:ascii="Times New Roman" w:hAnsi="Times New Roman"/>
        </w:rPr>
        <w:t>Metabase menampilkan jumlah request.</w:t>
      </w:r>
    </w:p>
    <w:p w14:paraId="17C23C67">
      <w:pPr>
        <w:pStyle w:val="29"/>
        <w:numPr>
          <w:ilvl w:val="0"/>
          <w:numId w:val="20"/>
        </w:numPr>
        <w:tabs>
          <w:tab w:val="clear" w:pos="425"/>
        </w:tabs>
        <w:spacing w:after="40"/>
        <w:ind w:left="425" w:leftChars="0" w:hanging="425" w:firstLineChars="0"/>
      </w:pPr>
      <w:r>
        <w:rPr>
          <w:rFonts w:ascii="Times New Roman" w:hAnsi="Times New Roman"/>
        </w:rPr>
        <w:t>Metabase menampilkan perbandingan normal dan express.</w:t>
      </w:r>
    </w:p>
    <w:p w14:paraId="0DBA26F0">
      <w:pPr>
        <w:pStyle w:val="29"/>
        <w:numPr>
          <w:ilvl w:val="0"/>
          <w:numId w:val="20"/>
        </w:numPr>
        <w:tabs>
          <w:tab w:val="clear" w:pos="425"/>
        </w:tabs>
        <w:spacing w:after="40"/>
        <w:ind w:left="425" w:leftChars="0" w:hanging="425" w:firstLineChars="0"/>
      </w:pPr>
      <w:r>
        <w:rPr>
          <w:rFonts w:ascii="Times New Roman" w:hAnsi="Times New Roman"/>
        </w:rPr>
        <w:t>Metabase menampilkan statistik request harian.</w:t>
      </w:r>
    </w:p>
    <w:p w14:paraId="79AA2478">
      <w:pPr>
        <w:pStyle w:val="29"/>
        <w:numPr>
          <w:ilvl w:val="0"/>
          <w:numId w:val="20"/>
        </w:numPr>
        <w:tabs>
          <w:tab w:val="clear" w:pos="425"/>
        </w:tabs>
        <w:spacing w:after="40"/>
        <w:ind w:left="425" w:leftChars="0" w:hanging="425" w:firstLineChars="0"/>
      </w:pPr>
      <w:r>
        <w:rPr>
          <w:rFonts w:ascii="Times New Roman" w:hAnsi="Times New Roman"/>
        </w:rPr>
        <w:t>Metabase menampilkan kategori layanan paling banyak digunakan.</w:t>
      </w:r>
    </w:p>
    <w:p w14:paraId="5FC3B59E">
      <w:pPr>
        <w:pStyle w:val="3"/>
      </w:pPr>
      <w:r>
        <w:rPr>
          <w:rFonts w:ascii="Times New Roman" w:hAnsi="Times New Roman"/>
        </w:rPr>
        <w:t>4.6 Kebutuhan Non-Fungsional</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2258"/>
        <w:gridCol w:w="6746"/>
      </w:tblGrid>
      <w:tr w14:paraId="61B6C662">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shd w:val="clear" w:color="auto" w:fill="E2E8F0"/>
            <w:vAlign w:val="center"/>
          </w:tcPr>
          <w:p w14:paraId="025E333D">
            <w:pPr>
              <w:spacing w:after="0" w:line="240" w:lineRule="auto"/>
              <w:jc w:val="left"/>
            </w:pPr>
            <w:r>
              <w:rPr>
                <w:rFonts w:ascii="Times New Roman" w:hAnsi="Times New Roman"/>
                <w:b/>
                <w:sz w:val="18"/>
              </w:rPr>
              <w:t>Kebutuhan</w:t>
            </w:r>
          </w:p>
        </w:tc>
        <w:tc>
          <w:tcPr>
            <w:tcW w:w="6803" w:type="dxa"/>
            <w:shd w:val="clear" w:color="auto" w:fill="E2E8F0"/>
            <w:vAlign w:val="center"/>
          </w:tcPr>
          <w:p w14:paraId="17D17EFD">
            <w:pPr>
              <w:spacing w:after="0" w:line="240" w:lineRule="auto"/>
              <w:jc w:val="left"/>
            </w:pPr>
            <w:r>
              <w:rPr>
                <w:rFonts w:ascii="Times New Roman" w:hAnsi="Times New Roman"/>
                <w:b/>
                <w:sz w:val="18"/>
              </w:rPr>
              <w:t>Deskripsi</w:t>
            </w:r>
          </w:p>
        </w:tc>
      </w:tr>
      <w:tr w14:paraId="5E4EFA28">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0633F700">
            <w:pPr>
              <w:spacing w:after="0" w:line="240" w:lineRule="auto"/>
              <w:jc w:val="left"/>
            </w:pPr>
            <w:r>
              <w:rPr>
                <w:rFonts w:ascii="Times New Roman" w:hAnsi="Times New Roman"/>
                <w:b w:val="0"/>
                <w:sz w:val="18"/>
              </w:rPr>
              <w:t>Keamanan</w:t>
            </w:r>
          </w:p>
        </w:tc>
        <w:tc>
          <w:tcPr>
            <w:tcW w:w="6803" w:type="dxa"/>
            <w:vAlign w:val="top"/>
          </w:tcPr>
          <w:p w14:paraId="67349B62">
            <w:pPr>
              <w:spacing w:after="0" w:line="240" w:lineRule="auto"/>
              <w:jc w:val="left"/>
            </w:pPr>
            <w:r>
              <w:rPr>
                <w:rFonts w:ascii="Times New Roman" w:hAnsi="Times New Roman"/>
                <w:b w:val="0"/>
                <w:sz w:val="18"/>
              </w:rPr>
              <w:t>Password di-hash, akses admin dibatasi, dan token API divalidasi.</w:t>
            </w:r>
          </w:p>
        </w:tc>
      </w:tr>
      <w:tr w14:paraId="55EFB43C">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56FF2BDE">
            <w:pPr>
              <w:spacing w:after="0" w:line="240" w:lineRule="auto"/>
              <w:jc w:val="left"/>
            </w:pPr>
            <w:r>
              <w:rPr>
                <w:rFonts w:ascii="Times New Roman" w:hAnsi="Times New Roman"/>
                <w:b w:val="0"/>
                <w:sz w:val="18"/>
              </w:rPr>
              <w:t>Kemudahan Penggunaan</w:t>
            </w:r>
          </w:p>
        </w:tc>
        <w:tc>
          <w:tcPr>
            <w:tcW w:w="6803" w:type="dxa"/>
            <w:vAlign w:val="top"/>
          </w:tcPr>
          <w:p w14:paraId="6977F437">
            <w:pPr>
              <w:spacing w:after="0" w:line="240" w:lineRule="auto"/>
              <w:jc w:val="left"/>
            </w:pPr>
            <w:r>
              <w:rPr>
                <w:rFonts w:ascii="Times New Roman" w:hAnsi="Times New Roman"/>
                <w:b w:val="0"/>
                <w:sz w:val="18"/>
              </w:rPr>
              <w:t>Form request dibuat sederhana agar mudah digunakan mahasiswa.</w:t>
            </w:r>
          </w:p>
        </w:tc>
      </w:tr>
      <w:tr w14:paraId="7F5C8B04">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519910ED">
            <w:pPr>
              <w:spacing w:after="0" w:line="240" w:lineRule="auto"/>
              <w:jc w:val="left"/>
            </w:pPr>
            <w:r>
              <w:rPr>
                <w:rFonts w:ascii="Times New Roman" w:hAnsi="Times New Roman"/>
                <w:b w:val="0"/>
                <w:sz w:val="18"/>
              </w:rPr>
              <w:t>Kinerja</w:t>
            </w:r>
          </w:p>
        </w:tc>
        <w:tc>
          <w:tcPr>
            <w:tcW w:w="6803" w:type="dxa"/>
            <w:vAlign w:val="top"/>
          </w:tcPr>
          <w:p w14:paraId="7AC18E09">
            <w:pPr>
              <w:spacing w:after="0" w:line="240" w:lineRule="auto"/>
              <w:jc w:val="left"/>
            </w:pPr>
            <w:r>
              <w:rPr>
                <w:rFonts w:ascii="Times New Roman" w:hAnsi="Times New Roman"/>
                <w:b w:val="0"/>
                <w:sz w:val="18"/>
              </w:rPr>
              <w:t>Halaman request dan admin panel dapat dimuat dengan cepat.</w:t>
            </w:r>
          </w:p>
        </w:tc>
      </w:tr>
      <w:tr w14:paraId="73B04231">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294EF09D">
            <w:pPr>
              <w:spacing w:after="0" w:line="240" w:lineRule="auto"/>
              <w:jc w:val="left"/>
            </w:pPr>
            <w:r>
              <w:rPr>
                <w:rFonts w:ascii="Times New Roman" w:hAnsi="Times New Roman"/>
                <w:b w:val="0"/>
                <w:sz w:val="18"/>
              </w:rPr>
              <w:t>Portabilitas</w:t>
            </w:r>
          </w:p>
        </w:tc>
        <w:tc>
          <w:tcPr>
            <w:tcW w:w="6803" w:type="dxa"/>
            <w:vAlign w:val="top"/>
          </w:tcPr>
          <w:p w14:paraId="249237B2">
            <w:pPr>
              <w:spacing w:after="0" w:line="240" w:lineRule="auto"/>
              <w:jc w:val="left"/>
            </w:pPr>
            <w:r>
              <w:rPr>
                <w:rFonts w:ascii="Times New Roman" w:hAnsi="Times New Roman"/>
                <w:b w:val="0"/>
                <w:sz w:val="18"/>
              </w:rPr>
              <w:t>Sistem berjalan menggunakan Docker.</w:t>
            </w:r>
          </w:p>
        </w:tc>
      </w:tr>
      <w:tr w14:paraId="051FA870">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2BC267E4">
            <w:pPr>
              <w:spacing w:after="0" w:line="240" w:lineRule="auto"/>
              <w:jc w:val="left"/>
            </w:pPr>
            <w:r>
              <w:rPr>
                <w:rFonts w:ascii="Times New Roman" w:hAnsi="Times New Roman"/>
                <w:b w:val="0"/>
                <w:sz w:val="18"/>
              </w:rPr>
              <w:t>Maintainability</w:t>
            </w:r>
          </w:p>
        </w:tc>
        <w:tc>
          <w:tcPr>
            <w:tcW w:w="6803" w:type="dxa"/>
            <w:vAlign w:val="top"/>
          </w:tcPr>
          <w:p w14:paraId="30122371">
            <w:pPr>
              <w:spacing w:after="0" w:line="240" w:lineRule="auto"/>
              <w:jc w:val="left"/>
            </w:pPr>
            <w:r>
              <w:rPr>
                <w:rFonts w:ascii="Times New Roman" w:hAnsi="Times New Roman"/>
                <w:b w:val="0"/>
                <w:sz w:val="18"/>
              </w:rPr>
              <w:t>Kode dibuat modular menggunakan Laravel, Livewire, dan Filament Resource.</w:t>
            </w:r>
          </w:p>
        </w:tc>
      </w:tr>
      <w:tr w14:paraId="5F99B865">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0339B8F5">
            <w:pPr>
              <w:spacing w:after="0" w:line="240" w:lineRule="auto"/>
              <w:jc w:val="left"/>
            </w:pPr>
            <w:r>
              <w:rPr>
                <w:rFonts w:ascii="Times New Roman" w:hAnsi="Times New Roman"/>
                <w:b w:val="0"/>
                <w:sz w:val="18"/>
              </w:rPr>
              <w:t>Skalabilitas</w:t>
            </w:r>
          </w:p>
        </w:tc>
        <w:tc>
          <w:tcPr>
            <w:tcW w:w="6803" w:type="dxa"/>
            <w:vAlign w:val="top"/>
          </w:tcPr>
          <w:p w14:paraId="25E6C0F9">
            <w:pPr>
              <w:spacing w:after="0" w:line="240" w:lineRule="auto"/>
              <w:jc w:val="left"/>
            </w:pPr>
            <w:r>
              <w:rPr>
                <w:rFonts w:ascii="Times New Roman" w:hAnsi="Times New Roman"/>
                <w:b w:val="0"/>
                <w:sz w:val="18"/>
              </w:rPr>
              <w:t>Sistem dapat dikembangkan ke payment gateway, chat internal, dan WhatsApp gateway otomatis.</w:t>
            </w:r>
          </w:p>
        </w:tc>
      </w:tr>
      <w:tr w14:paraId="766CF927">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344E671D">
            <w:pPr>
              <w:spacing w:after="0" w:line="240" w:lineRule="auto"/>
              <w:jc w:val="left"/>
            </w:pPr>
            <w:r>
              <w:rPr>
                <w:rFonts w:ascii="Times New Roman" w:hAnsi="Times New Roman"/>
                <w:b w:val="0"/>
                <w:sz w:val="18"/>
              </w:rPr>
              <w:t>Analitik</w:t>
            </w:r>
          </w:p>
        </w:tc>
        <w:tc>
          <w:tcPr>
            <w:tcW w:w="6803" w:type="dxa"/>
            <w:vAlign w:val="top"/>
          </w:tcPr>
          <w:p w14:paraId="0BDB81F0">
            <w:pPr>
              <w:spacing w:after="0" w:line="240" w:lineRule="auto"/>
              <w:jc w:val="left"/>
            </w:pPr>
            <w:r>
              <w:rPr>
                <w:rFonts w:ascii="Times New Roman" w:hAnsi="Times New Roman"/>
                <w:b w:val="0"/>
                <w:sz w:val="18"/>
              </w:rPr>
              <w:t>Data request dapat dianalisis melalui Metabase.</w:t>
            </w:r>
          </w:p>
        </w:tc>
      </w:tr>
    </w:tbl>
    <w:p w14:paraId="79BF487A"/>
    <w:p w14:paraId="174D5E5E">
      <w:pPr>
        <w:pStyle w:val="3"/>
      </w:pPr>
      <w:r>
        <w:rPr>
          <w:rFonts w:ascii="Times New Roman" w:hAnsi="Times New Roman"/>
        </w:rPr>
        <w:t>4.7 Flowchart Sistem</w:t>
      </w:r>
    </w:p>
    <w:p w14:paraId="328866A5">
      <w:pPr>
        <w:spacing w:after="120" w:line="360" w:lineRule="auto"/>
        <w:ind w:firstLine="567"/>
        <w:jc w:val="both"/>
      </w:pPr>
      <w:r>
        <w:rPr>
          <w:rFonts w:ascii="Times New Roman" w:hAnsi="Times New Roman"/>
          <w:sz w:val="24"/>
        </w:rPr>
        <w:t>Flowchart berikut menggambarkan alur utama sistem mulai dari pengguna membuka website, memilih kategori, membuat request, memilih tipe layanan normal atau express, sampai sistem menyimpan request dan mengarahkan pengguna ke WhatsApp. Admin dan Metabase memanfaatkan data request untuk operasional dan analisis.</w:t>
      </w:r>
    </w:p>
    <w:p w14:paraId="27A990EE">
      <w:pPr>
        <w:jc w:val="center"/>
      </w:pPr>
      <w:r>
        <w:rPr>
          <w:rFonts w:ascii="Times New Roman" w:hAnsi="Times New Roman"/>
        </w:rPr>
        <w:drawing>
          <wp:inline distT="0" distB="0" distL="114300" distR="114300">
            <wp:extent cx="5852160" cy="728281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52160" cy="7283285"/>
                    </a:xfrm>
                    <a:prstGeom prst="rect">
                      <a:avLst/>
                    </a:prstGeom>
                  </pic:spPr>
                </pic:pic>
              </a:graphicData>
            </a:graphic>
          </wp:inline>
        </w:drawing>
      </w:r>
    </w:p>
    <w:p w14:paraId="7BE0037A">
      <w:pPr>
        <w:jc w:val="center"/>
      </w:pPr>
      <w:r>
        <w:rPr>
          <w:rFonts w:ascii="Times New Roman" w:hAnsi="Times New Roman"/>
          <w:i/>
          <w:sz w:val="20"/>
        </w:rPr>
        <w:t>Gambar 1. Flowchart Sistem Jasa Titip dan Suruh Mahasiswa</w:t>
      </w:r>
    </w:p>
    <w:p w14:paraId="05D242FB">
      <w:pPr>
        <w:pStyle w:val="3"/>
      </w:pPr>
      <w:r>
        <w:rPr>
          <w:rFonts w:ascii="Times New Roman" w:hAnsi="Times New Roman"/>
        </w:rPr>
        <w:t>4.8 Use Case Diagram</w:t>
      </w:r>
    </w:p>
    <w:p w14:paraId="488ECBE5">
      <w:pPr>
        <w:spacing w:after="120" w:line="360" w:lineRule="auto"/>
        <w:ind w:firstLine="567"/>
        <w:jc w:val="both"/>
      </w:pPr>
      <w:r>
        <w:rPr>
          <w:rFonts w:ascii="Times New Roman" w:hAnsi="Times New Roman"/>
          <w:sz w:val="24"/>
        </w:rPr>
        <w:t>Use Case Diagram menggambarkan hubungan antara aktor dan fitur sistem. Aktor utama terdiri dari pengguna/mahasiswa, admin, owner/pengelola, dan API consumer. Pengguna membuat request dan diarahkan ke WhatsApp, admin mengelola data, owner melihat dashboard statistik, sedangkan API consumer dapat mengakses data melalui REST API.</w:t>
      </w:r>
    </w:p>
    <w:p w14:paraId="09A3E7FE">
      <w:pPr>
        <w:jc w:val="center"/>
      </w:pPr>
      <w:r>
        <w:rPr>
          <w:rFonts w:ascii="Times New Roman" w:hAnsi="Times New Roman"/>
        </w:rPr>
        <w:drawing>
          <wp:inline distT="0" distB="0" distL="114300" distR="114300">
            <wp:extent cx="5852160" cy="745299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52160" cy="7453426"/>
                    </a:xfrm>
                    <a:prstGeom prst="rect">
                      <a:avLst/>
                    </a:prstGeom>
                  </pic:spPr>
                </pic:pic>
              </a:graphicData>
            </a:graphic>
          </wp:inline>
        </w:drawing>
      </w:r>
    </w:p>
    <w:p w14:paraId="2622FCC9">
      <w:pPr>
        <w:jc w:val="center"/>
      </w:pPr>
      <w:r>
        <w:rPr>
          <w:rFonts w:ascii="Times New Roman" w:hAnsi="Times New Roman"/>
          <w:i/>
          <w:sz w:val="20"/>
        </w:rPr>
        <w:t>Gambar 2. Use Case Diagram Sistem</w:t>
      </w:r>
    </w:p>
    <w:p w14:paraId="71F91E50">
      <w:pPr>
        <w:pStyle w:val="3"/>
      </w:pPr>
      <w:r>
        <w:rPr>
          <w:rFonts w:ascii="Times New Roman" w:hAnsi="Times New Roman"/>
        </w:rPr>
        <w:t>4.9 Data Flow Diagram</w:t>
      </w:r>
    </w:p>
    <w:p w14:paraId="56942E35">
      <w:pPr>
        <w:pStyle w:val="4"/>
      </w:pPr>
      <w:r>
        <w:rPr>
          <w:rFonts w:ascii="Times New Roman" w:hAnsi="Times New Roman"/>
        </w:rPr>
        <w:t>4.9.1 DFD Level 0</w:t>
      </w:r>
    </w:p>
    <w:p w14:paraId="4B87C7FF">
      <w:pPr>
        <w:spacing w:after="120" w:line="360" w:lineRule="auto"/>
        <w:ind w:firstLine="567"/>
        <w:jc w:val="both"/>
      </w:pPr>
      <w:r>
        <w:rPr>
          <w:rFonts w:ascii="Times New Roman" w:hAnsi="Times New Roman"/>
          <w:sz w:val="24"/>
        </w:rPr>
        <w:t>DFD Level 0 menampilkan sistem sebagai satu proses utama yang berinteraksi dengan pengguna, admin, owner, WhatsApp, Metabase, dan API consumer. Diagram ini menunjukkan aliran data utama dari proses pembuatan request hingga penyajian statistik.</w:t>
      </w:r>
    </w:p>
    <w:p w14:paraId="3AF8C1F0">
      <w:pPr>
        <w:jc w:val="center"/>
      </w:pPr>
      <w:r>
        <w:rPr>
          <w:rFonts w:ascii="Times New Roman" w:hAnsi="Times New Roman"/>
        </w:rPr>
        <w:drawing>
          <wp:inline distT="0" distB="0" distL="114300" distR="114300">
            <wp:extent cx="5852160" cy="511111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52160" cy="5111609"/>
                    </a:xfrm>
                    <a:prstGeom prst="rect">
                      <a:avLst/>
                    </a:prstGeom>
                  </pic:spPr>
                </pic:pic>
              </a:graphicData>
            </a:graphic>
          </wp:inline>
        </w:drawing>
      </w:r>
    </w:p>
    <w:p w14:paraId="395C3405">
      <w:pPr>
        <w:jc w:val="center"/>
      </w:pPr>
      <w:r>
        <w:rPr>
          <w:rFonts w:ascii="Times New Roman" w:hAnsi="Times New Roman"/>
          <w:i/>
          <w:sz w:val="20"/>
        </w:rPr>
        <w:t>Gambar 3. DFD Level 0 / Context Diagram</w:t>
      </w:r>
    </w:p>
    <w:p w14:paraId="13141A0E">
      <w:pPr>
        <w:pStyle w:val="4"/>
      </w:pPr>
      <w:r>
        <w:rPr>
          <w:rFonts w:ascii="Times New Roman" w:hAnsi="Times New Roman"/>
        </w:rPr>
        <w:t>4.9.2 DFD Level 1</w:t>
      </w:r>
    </w:p>
    <w:p w14:paraId="123E285E">
      <w:pPr>
        <w:spacing w:after="120" w:line="360" w:lineRule="auto"/>
        <w:ind w:firstLine="567"/>
        <w:jc w:val="both"/>
      </w:pPr>
      <w:r>
        <w:rPr>
          <w:rFonts w:ascii="Times New Roman" w:hAnsi="Times New Roman"/>
          <w:sz w:val="24"/>
        </w:rPr>
        <w:t>DFD Level 1 memecah proses utama menjadi beberapa proses yang lebih detail, yaitu autentikasi dan user, kelola kategori, kelola request, generate WhatsApp, REST API service, serta dashboard statistik. Data disimpan dalam data store users, service_categories, service_requests, personal_access_tokens, dan request_status_logs.</w:t>
      </w:r>
    </w:p>
    <w:p w14:paraId="3B5D91F7">
      <w:pPr>
        <w:jc w:val="center"/>
      </w:pPr>
      <w:r>
        <w:rPr>
          <w:rFonts w:ascii="Times New Roman" w:hAnsi="Times New Roman"/>
        </w:rPr>
        <w:drawing>
          <wp:inline distT="0" distB="0" distL="114300" distR="114300">
            <wp:extent cx="5852160" cy="199199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52160" cy="1992542"/>
                    </a:xfrm>
                    <a:prstGeom prst="rect">
                      <a:avLst/>
                    </a:prstGeom>
                  </pic:spPr>
                </pic:pic>
              </a:graphicData>
            </a:graphic>
          </wp:inline>
        </w:drawing>
      </w:r>
    </w:p>
    <w:p w14:paraId="00E744A8">
      <w:pPr>
        <w:jc w:val="center"/>
      </w:pPr>
      <w:r>
        <w:rPr>
          <w:rFonts w:ascii="Times New Roman" w:hAnsi="Times New Roman"/>
          <w:i/>
          <w:sz w:val="20"/>
        </w:rPr>
        <w:t>Gambar 4. DFD Level 1 Sistem</w:t>
      </w:r>
    </w:p>
    <w:p w14:paraId="4B7C44B3">
      <w:pPr>
        <w:pStyle w:val="3"/>
      </w:pPr>
      <w:r>
        <w:rPr>
          <w:rFonts w:ascii="Times New Roman" w:hAnsi="Times New Roman"/>
        </w:rPr>
        <w:t>4.10 Entity Relationship Diagram</w:t>
      </w:r>
    </w:p>
    <w:p w14:paraId="5769C18D">
      <w:pPr>
        <w:spacing w:after="120" w:line="360" w:lineRule="auto"/>
        <w:ind w:firstLine="567"/>
        <w:jc w:val="both"/>
      </w:pPr>
      <w:r>
        <w:rPr>
          <w:rFonts w:ascii="Times New Roman" w:hAnsi="Times New Roman"/>
          <w:sz w:val="24"/>
        </w:rPr>
        <w:t>ERD menggambarkan struktur database utama sistem. Database dibuat lebih sederhana sesuai scope implementasi, yaitu fokus pada users, service_categories, service_requests, personal_access_tokens, dan request_status_logs.</w:t>
      </w:r>
    </w:p>
    <w:p w14:paraId="23DA8754">
      <w:pPr>
        <w:jc w:val="center"/>
      </w:pPr>
      <w:r>
        <w:rPr>
          <w:rFonts w:ascii="Times New Roman" w:hAnsi="Times New Roman"/>
        </w:rPr>
        <w:drawing>
          <wp:inline distT="0" distB="0" distL="114300" distR="114300">
            <wp:extent cx="5852160" cy="597852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52160" cy="5979090"/>
                    </a:xfrm>
                    <a:prstGeom prst="rect">
                      <a:avLst/>
                    </a:prstGeom>
                  </pic:spPr>
                </pic:pic>
              </a:graphicData>
            </a:graphic>
          </wp:inline>
        </w:drawing>
      </w:r>
    </w:p>
    <w:p w14:paraId="40AB2ED1">
      <w:pPr>
        <w:jc w:val="center"/>
      </w:pPr>
      <w:r>
        <w:rPr>
          <w:rFonts w:ascii="Times New Roman" w:hAnsi="Times New Roman"/>
          <w:i/>
          <w:sz w:val="20"/>
        </w:rPr>
        <w:t>Gambar 5. Entity Relationship Diagram (ERD)</w:t>
      </w:r>
    </w:p>
    <w:p w14:paraId="6182AF2D">
      <w:pPr>
        <w:pStyle w:val="3"/>
      </w:pPr>
      <w:r>
        <w:rPr>
          <w:rFonts w:ascii="Times New Roman" w:hAnsi="Times New Roman"/>
        </w:rPr>
        <w:t>4.11 Rancangan Database</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1981"/>
        <w:gridCol w:w="3934"/>
        <w:gridCol w:w="3089"/>
      </w:tblGrid>
      <w:tr w14:paraId="636577F1">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984" w:type="dxa"/>
            <w:shd w:val="clear" w:color="auto" w:fill="E2E8F0"/>
            <w:vAlign w:val="center"/>
          </w:tcPr>
          <w:p w14:paraId="144CAFE0">
            <w:pPr>
              <w:spacing w:after="0" w:line="240" w:lineRule="auto"/>
              <w:jc w:val="left"/>
            </w:pPr>
            <w:r>
              <w:rPr>
                <w:rFonts w:ascii="Times New Roman" w:hAnsi="Times New Roman"/>
                <w:b/>
                <w:sz w:val="16"/>
              </w:rPr>
              <w:t>Tabel</w:t>
            </w:r>
          </w:p>
        </w:tc>
        <w:tc>
          <w:tcPr>
            <w:tcW w:w="3969" w:type="dxa"/>
            <w:shd w:val="clear" w:color="auto" w:fill="E2E8F0"/>
            <w:vAlign w:val="center"/>
          </w:tcPr>
          <w:p w14:paraId="0A73C5AC">
            <w:pPr>
              <w:spacing w:after="0" w:line="240" w:lineRule="auto"/>
              <w:jc w:val="left"/>
            </w:pPr>
            <w:r>
              <w:rPr>
                <w:rFonts w:ascii="Times New Roman" w:hAnsi="Times New Roman"/>
                <w:b/>
                <w:sz w:val="16"/>
              </w:rPr>
              <w:t>Field Utama</w:t>
            </w:r>
          </w:p>
        </w:tc>
        <w:tc>
          <w:tcPr>
            <w:tcW w:w="3118" w:type="dxa"/>
            <w:shd w:val="clear" w:color="auto" w:fill="E2E8F0"/>
            <w:vAlign w:val="center"/>
          </w:tcPr>
          <w:p w14:paraId="4AEFBE58">
            <w:pPr>
              <w:spacing w:after="0" w:line="240" w:lineRule="auto"/>
              <w:jc w:val="left"/>
            </w:pPr>
            <w:r>
              <w:rPr>
                <w:rFonts w:ascii="Times New Roman" w:hAnsi="Times New Roman"/>
                <w:b/>
                <w:sz w:val="16"/>
              </w:rPr>
              <w:t>Fungsi</w:t>
            </w:r>
          </w:p>
        </w:tc>
      </w:tr>
      <w:tr w14:paraId="65D5F1CF">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984" w:type="dxa"/>
            <w:vAlign w:val="top"/>
          </w:tcPr>
          <w:p w14:paraId="29EA2CB1">
            <w:pPr>
              <w:spacing w:after="0" w:line="240" w:lineRule="auto"/>
              <w:jc w:val="left"/>
            </w:pPr>
            <w:r>
              <w:rPr>
                <w:rFonts w:ascii="Times New Roman" w:hAnsi="Times New Roman"/>
                <w:b w:val="0"/>
                <w:sz w:val="16"/>
              </w:rPr>
              <w:t>users</w:t>
            </w:r>
          </w:p>
        </w:tc>
        <w:tc>
          <w:tcPr>
            <w:tcW w:w="3969" w:type="dxa"/>
            <w:vAlign w:val="top"/>
          </w:tcPr>
          <w:p w14:paraId="3CD1C75A">
            <w:pPr>
              <w:spacing w:after="0" w:line="240" w:lineRule="auto"/>
              <w:jc w:val="left"/>
            </w:pPr>
            <w:r>
              <w:rPr>
                <w:rFonts w:ascii="Times New Roman" w:hAnsi="Times New Roman"/>
                <w:b w:val="0"/>
                <w:sz w:val="16"/>
              </w:rPr>
              <w:t>id, name, email, password, phone, role, status</w:t>
            </w:r>
          </w:p>
        </w:tc>
        <w:tc>
          <w:tcPr>
            <w:tcW w:w="3118" w:type="dxa"/>
            <w:vAlign w:val="top"/>
          </w:tcPr>
          <w:p w14:paraId="67C19557">
            <w:pPr>
              <w:spacing w:after="0" w:line="240" w:lineRule="auto"/>
              <w:jc w:val="left"/>
            </w:pPr>
            <w:r>
              <w:rPr>
                <w:rFonts w:ascii="Times New Roman" w:hAnsi="Times New Roman"/>
                <w:b w:val="0"/>
                <w:sz w:val="16"/>
              </w:rPr>
              <w:t>Menyimpan akun pengguna, admin, dan owner.</w:t>
            </w:r>
          </w:p>
        </w:tc>
      </w:tr>
      <w:tr w14:paraId="46C04F03">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984" w:type="dxa"/>
            <w:vAlign w:val="top"/>
          </w:tcPr>
          <w:p w14:paraId="3A474748">
            <w:pPr>
              <w:spacing w:after="0" w:line="240" w:lineRule="auto"/>
              <w:jc w:val="left"/>
            </w:pPr>
            <w:r>
              <w:rPr>
                <w:rFonts w:ascii="Times New Roman" w:hAnsi="Times New Roman"/>
                <w:b w:val="0"/>
                <w:sz w:val="16"/>
              </w:rPr>
              <w:t>service_categories</w:t>
            </w:r>
          </w:p>
        </w:tc>
        <w:tc>
          <w:tcPr>
            <w:tcW w:w="3969" w:type="dxa"/>
            <w:vAlign w:val="top"/>
          </w:tcPr>
          <w:p w14:paraId="2C3A4E8C">
            <w:pPr>
              <w:spacing w:after="0" w:line="240" w:lineRule="auto"/>
              <w:jc w:val="left"/>
            </w:pPr>
            <w:r>
              <w:rPr>
                <w:rFonts w:ascii="Times New Roman" w:hAnsi="Times New Roman"/>
                <w:b w:val="0"/>
                <w:sz w:val="16"/>
              </w:rPr>
              <w:t>id, name, slug, description, base_fee, express_fee, is_active</w:t>
            </w:r>
          </w:p>
        </w:tc>
        <w:tc>
          <w:tcPr>
            <w:tcW w:w="3118" w:type="dxa"/>
            <w:vAlign w:val="top"/>
          </w:tcPr>
          <w:p w14:paraId="725CFDD5">
            <w:pPr>
              <w:spacing w:after="0" w:line="240" w:lineRule="auto"/>
              <w:jc w:val="left"/>
            </w:pPr>
            <w:r>
              <w:rPr>
                <w:rFonts w:ascii="Times New Roman" w:hAnsi="Times New Roman"/>
                <w:b w:val="0"/>
                <w:sz w:val="16"/>
              </w:rPr>
              <w:t>Menyimpan kategori layanan dan biaya dasar.</w:t>
            </w:r>
          </w:p>
        </w:tc>
      </w:tr>
      <w:tr w14:paraId="2CF65154">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984" w:type="dxa"/>
            <w:vAlign w:val="top"/>
          </w:tcPr>
          <w:p w14:paraId="4CCF4955">
            <w:pPr>
              <w:spacing w:after="0" w:line="240" w:lineRule="auto"/>
              <w:jc w:val="left"/>
            </w:pPr>
            <w:r>
              <w:rPr>
                <w:rFonts w:ascii="Times New Roman" w:hAnsi="Times New Roman"/>
                <w:b w:val="0"/>
                <w:sz w:val="16"/>
              </w:rPr>
              <w:t>service_requests</w:t>
            </w:r>
          </w:p>
        </w:tc>
        <w:tc>
          <w:tcPr>
            <w:tcW w:w="3969" w:type="dxa"/>
            <w:vAlign w:val="top"/>
          </w:tcPr>
          <w:p w14:paraId="0EB93EBD">
            <w:pPr>
              <w:spacing w:after="0" w:line="240" w:lineRule="auto"/>
              <w:jc w:val="left"/>
            </w:pPr>
            <w:r>
              <w:rPr>
                <w:rFonts w:ascii="Times New Roman" w:hAnsi="Times New Roman"/>
                <w:b w:val="0"/>
                <w:sz w:val="16"/>
              </w:rPr>
              <w:t>id, code, user_id, service_category_id, service_type, title, description, pickup_location, destination_location, total_fee, whatsapp_number, status</w:t>
            </w:r>
          </w:p>
        </w:tc>
        <w:tc>
          <w:tcPr>
            <w:tcW w:w="3118" w:type="dxa"/>
            <w:vAlign w:val="top"/>
          </w:tcPr>
          <w:p w14:paraId="05BC1E65">
            <w:pPr>
              <w:spacing w:after="0" w:line="240" w:lineRule="auto"/>
              <w:jc w:val="left"/>
            </w:pPr>
            <w:r>
              <w:rPr>
                <w:rFonts w:ascii="Times New Roman" w:hAnsi="Times New Roman"/>
                <w:b w:val="0"/>
                <w:sz w:val="16"/>
              </w:rPr>
              <w:t>Menyimpan data request jasa titip dan jasa suruh.</w:t>
            </w:r>
          </w:p>
        </w:tc>
      </w:tr>
      <w:tr w14:paraId="03FEBE1C">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984" w:type="dxa"/>
            <w:vAlign w:val="top"/>
          </w:tcPr>
          <w:p w14:paraId="77891512">
            <w:pPr>
              <w:spacing w:after="0" w:line="240" w:lineRule="auto"/>
              <w:jc w:val="left"/>
            </w:pPr>
            <w:r>
              <w:rPr>
                <w:rFonts w:ascii="Times New Roman" w:hAnsi="Times New Roman"/>
                <w:b w:val="0"/>
                <w:sz w:val="16"/>
              </w:rPr>
              <w:t>personal_access_tokens</w:t>
            </w:r>
          </w:p>
        </w:tc>
        <w:tc>
          <w:tcPr>
            <w:tcW w:w="3969" w:type="dxa"/>
            <w:vAlign w:val="top"/>
          </w:tcPr>
          <w:p w14:paraId="6CDD1E3D">
            <w:pPr>
              <w:spacing w:after="0" w:line="240" w:lineRule="auto"/>
              <w:jc w:val="left"/>
            </w:pPr>
            <w:r>
              <w:rPr>
                <w:rFonts w:ascii="Times New Roman" w:hAnsi="Times New Roman"/>
                <w:b w:val="0"/>
                <w:sz w:val="16"/>
              </w:rPr>
              <w:t>id, tokenable_type, tokenable_id, name, token, abilities</w:t>
            </w:r>
          </w:p>
        </w:tc>
        <w:tc>
          <w:tcPr>
            <w:tcW w:w="3118" w:type="dxa"/>
            <w:vAlign w:val="top"/>
          </w:tcPr>
          <w:p w14:paraId="28D19651">
            <w:pPr>
              <w:spacing w:after="0" w:line="240" w:lineRule="auto"/>
              <w:jc w:val="left"/>
            </w:pPr>
            <w:r>
              <w:rPr>
                <w:rFonts w:ascii="Times New Roman" w:hAnsi="Times New Roman"/>
                <w:b w:val="0"/>
                <w:sz w:val="16"/>
              </w:rPr>
              <w:t>Menyimpan token API jika menggunakan Laravel Sanctum.</w:t>
            </w:r>
          </w:p>
        </w:tc>
      </w:tr>
      <w:tr w14:paraId="1A13E863">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984" w:type="dxa"/>
            <w:vAlign w:val="top"/>
          </w:tcPr>
          <w:p w14:paraId="1DB8AB3F">
            <w:pPr>
              <w:spacing w:after="0" w:line="240" w:lineRule="auto"/>
              <w:jc w:val="left"/>
            </w:pPr>
            <w:r>
              <w:rPr>
                <w:rFonts w:ascii="Times New Roman" w:hAnsi="Times New Roman"/>
                <w:b w:val="0"/>
                <w:sz w:val="16"/>
              </w:rPr>
              <w:t>request_status_logs</w:t>
            </w:r>
          </w:p>
        </w:tc>
        <w:tc>
          <w:tcPr>
            <w:tcW w:w="3969" w:type="dxa"/>
            <w:vAlign w:val="top"/>
          </w:tcPr>
          <w:p w14:paraId="75763200">
            <w:pPr>
              <w:spacing w:after="0" w:line="240" w:lineRule="auto"/>
              <w:jc w:val="left"/>
            </w:pPr>
            <w:r>
              <w:rPr>
                <w:rFonts w:ascii="Times New Roman" w:hAnsi="Times New Roman"/>
                <w:b w:val="0"/>
                <w:sz w:val="16"/>
              </w:rPr>
              <w:t>id, service_request_id, changed_by, old_status, new_status, note</w:t>
            </w:r>
          </w:p>
        </w:tc>
        <w:tc>
          <w:tcPr>
            <w:tcW w:w="3118" w:type="dxa"/>
            <w:vAlign w:val="top"/>
          </w:tcPr>
          <w:p w14:paraId="1A41E149">
            <w:pPr>
              <w:spacing w:after="0" w:line="240" w:lineRule="auto"/>
              <w:jc w:val="left"/>
            </w:pPr>
            <w:r>
              <w:rPr>
                <w:rFonts w:ascii="Times New Roman" w:hAnsi="Times New Roman"/>
                <w:b w:val="0"/>
                <w:sz w:val="16"/>
              </w:rPr>
              <w:t>Menyimpan riwayat perubahan status request.</w:t>
            </w:r>
          </w:p>
        </w:tc>
      </w:tr>
    </w:tbl>
    <w:p w14:paraId="5025A95F"/>
    <w:p w14:paraId="7FCB3D11">
      <w:pPr>
        <w:pStyle w:val="3"/>
      </w:pPr>
      <w:r>
        <w:rPr>
          <w:rFonts w:ascii="Times New Roman" w:hAnsi="Times New Roman"/>
        </w:rPr>
        <w:t>4.12 Rencana Tampilan Sistem</w:t>
      </w:r>
    </w:p>
    <w:p w14:paraId="1F4D2337">
      <w:pPr>
        <w:pStyle w:val="29"/>
        <w:numPr>
          <w:ilvl w:val="0"/>
          <w:numId w:val="21"/>
        </w:numPr>
        <w:tabs>
          <w:tab w:val="clear" w:pos="425"/>
        </w:tabs>
        <w:spacing w:after="40"/>
        <w:ind w:left="425" w:leftChars="0" w:hanging="425" w:firstLineChars="0"/>
      </w:pPr>
      <w:r>
        <w:rPr>
          <w:rFonts w:ascii="Times New Roman" w:hAnsi="Times New Roman"/>
        </w:rPr>
        <w:t>Halaman Home: menampilkan informasi layanan, cara kerja, dan tombol buat request.</w:t>
      </w:r>
    </w:p>
    <w:p w14:paraId="52E9762C">
      <w:pPr>
        <w:pStyle w:val="29"/>
        <w:numPr>
          <w:ilvl w:val="0"/>
          <w:numId w:val="21"/>
        </w:numPr>
        <w:tabs>
          <w:tab w:val="clear" w:pos="425"/>
        </w:tabs>
        <w:spacing w:after="40"/>
        <w:ind w:left="425" w:leftChars="0" w:hanging="425" w:firstLineChars="0"/>
      </w:pPr>
      <w:r>
        <w:rPr>
          <w:rFonts w:ascii="Times New Roman" w:hAnsi="Times New Roman"/>
        </w:rPr>
        <w:t>Halaman Form Request: berisi input kategori, tipe layanan, deskripsi, lokasi, nomor WhatsApp, dan catatan.</w:t>
      </w:r>
    </w:p>
    <w:p w14:paraId="569F01A5">
      <w:pPr>
        <w:pStyle w:val="29"/>
        <w:numPr>
          <w:ilvl w:val="0"/>
          <w:numId w:val="21"/>
        </w:numPr>
        <w:tabs>
          <w:tab w:val="clear" w:pos="425"/>
        </w:tabs>
        <w:spacing w:after="40"/>
        <w:ind w:left="425" w:leftChars="0" w:hanging="425" w:firstLineChars="0"/>
      </w:pPr>
      <w:r>
        <w:rPr>
          <w:rFonts w:ascii="Times New Roman" w:hAnsi="Times New Roman"/>
        </w:rPr>
        <w:t>Halaman Konfirmasi Request: menampilkan ringkasan request dan tombol lanjut ke WhatsApp.</w:t>
      </w:r>
    </w:p>
    <w:p w14:paraId="20F9A1A7">
      <w:pPr>
        <w:pStyle w:val="29"/>
        <w:numPr>
          <w:ilvl w:val="0"/>
          <w:numId w:val="21"/>
        </w:numPr>
        <w:tabs>
          <w:tab w:val="clear" w:pos="425"/>
        </w:tabs>
        <w:spacing w:after="40"/>
        <w:ind w:left="425" w:leftChars="0" w:hanging="425" w:firstLineChars="0"/>
      </w:pPr>
      <w:r>
        <w:rPr>
          <w:rFonts w:ascii="Times New Roman" w:hAnsi="Times New Roman"/>
        </w:rPr>
        <w:t>Admin Panel Filament: digunakan untuk mengelola users, kategori, request, dan status request.</w:t>
      </w:r>
    </w:p>
    <w:p w14:paraId="78924B5E">
      <w:pPr>
        <w:pStyle w:val="29"/>
        <w:numPr>
          <w:ilvl w:val="0"/>
          <w:numId w:val="21"/>
        </w:numPr>
        <w:tabs>
          <w:tab w:val="clear" w:pos="425"/>
        </w:tabs>
        <w:spacing w:after="40"/>
        <w:ind w:left="425" w:leftChars="0" w:hanging="425" w:firstLineChars="0"/>
      </w:pPr>
      <w:r>
        <w:rPr>
          <w:rFonts w:ascii="Times New Roman" w:hAnsi="Times New Roman"/>
        </w:rPr>
        <w:t>Dashboard Metabase: menampilkan statistik jumlah request, normal vs express, request harian, dan kategori populer.</w:t>
      </w:r>
    </w:p>
    <w:p w14:paraId="44947671">
      <w:pPr>
        <w:pStyle w:val="3"/>
      </w:pPr>
      <w:r>
        <w:rPr>
          <w:rFonts w:ascii="Times New Roman" w:hAnsi="Times New Roman"/>
        </w:rPr>
        <w:t>4.13 Rencana REST API</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1409"/>
        <w:gridCol w:w="2822"/>
        <w:gridCol w:w="4773"/>
      </w:tblGrid>
      <w:tr w14:paraId="7060CB65">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417" w:type="dxa"/>
            <w:shd w:val="clear" w:color="auto" w:fill="E2E8F0"/>
            <w:vAlign w:val="center"/>
          </w:tcPr>
          <w:p w14:paraId="694F4F49">
            <w:pPr>
              <w:spacing w:after="0" w:line="240" w:lineRule="auto"/>
              <w:jc w:val="left"/>
            </w:pPr>
            <w:r>
              <w:rPr>
                <w:rFonts w:ascii="Times New Roman" w:hAnsi="Times New Roman"/>
                <w:b/>
                <w:sz w:val="18"/>
              </w:rPr>
              <w:t>Method</w:t>
            </w:r>
          </w:p>
        </w:tc>
        <w:tc>
          <w:tcPr>
            <w:tcW w:w="2835" w:type="dxa"/>
            <w:shd w:val="clear" w:color="auto" w:fill="E2E8F0"/>
            <w:vAlign w:val="center"/>
          </w:tcPr>
          <w:p w14:paraId="12CEF442">
            <w:pPr>
              <w:spacing w:after="0" w:line="240" w:lineRule="auto"/>
              <w:jc w:val="left"/>
            </w:pPr>
            <w:r>
              <w:rPr>
                <w:rFonts w:ascii="Times New Roman" w:hAnsi="Times New Roman"/>
                <w:b/>
                <w:sz w:val="18"/>
              </w:rPr>
              <w:t>Endpoint</w:t>
            </w:r>
          </w:p>
        </w:tc>
        <w:tc>
          <w:tcPr>
            <w:tcW w:w="4819" w:type="dxa"/>
            <w:shd w:val="clear" w:color="auto" w:fill="E2E8F0"/>
            <w:vAlign w:val="center"/>
          </w:tcPr>
          <w:p w14:paraId="18E07B34">
            <w:pPr>
              <w:spacing w:after="0" w:line="240" w:lineRule="auto"/>
              <w:jc w:val="left"/>
            </w:pPr>
            <w:r>
              <w:rPr>
                <w:rFonts w:ascii="Times New Roman" w:hAnsi="Times New Roman"/>
                <w:b/>
                <w:sz w:val="18"/>
              </w:rPr>
              <w:t>Fungsi</w:t>
            </w:r>
          </w:p>
        </w:tc>
      </w:tr>
      <w:tr w14:paraId="4CA7E483">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417" w:type="dxa"/>
            <w:vAlign w:val="top"/>
          </w:tcPr>
          <w:p w14:paraId="08B8E14C">
            <w:pPr>
              <w:spacing w:after="0" w:line="240" w:lineRule="auto"/>
              <w:jc w:val="left"/>
            </w:pPr>
            <w:r>
              <w:rPr>
                <w:rFonts w:ascii="Times New Roman" w:hAnsi="Times New Roman"/>
                <w:b w:val="0"/>
                <w:sz w:val="18"/>
              </w:rPr>
              <w:t>GET</w:t>
            </w:r>
          </w:p>
        </w:tc>
        <w:tc>
          <w:tcPr>
            <w:tcW w:w="2835" w:type="dxa"/>
            <w:vAlign w:val="top"/>
          </w:tcPr>
          <w:p w14:paraId="7B00FC87">
            <w:pPr>
              <w:spacing w:after="0" w:line="240" w:lineRule="auto"/>
              <w:jc w:val="left"/>
            </w:pPr>
            <w:r>
              <w:rPr>
                <w:rFonts w:ascii="Times New Roman" w:hAnsi="Times New Roman"/>
                <w:b w:val="0"/>
                <w:sz w:val="18"/>
              </w:rPr>
              <w:t>/api/service-categories</w:t>
            </w:r>
          </w:p>
        </w:tc>
        <w:tc>
          <w:tcPr>
            <w:tcW w:w="4819" w:type="dxa"/>
            <w:vAlign w:val="top"/>
          </w:tcPr>
          <w:p w14:paraId="42DDCBA4">
            <w:pPr>
              <w:spacing w:after="0" w:line="240" w:lineRule="auto"/>
              <w:jc w:val="left"/>
            </w:pPr>
            <w:r>
              <w:rPr>
                <w:rFonts w:ascii="Times New Roman" w:hAnsi="Times New Roman"/>
                <w:b w:val="0"/>
                <w:sz w:val="18"/>
              </w:rPr>
              <w:t>Menampilkan daftar kategori layanan aktif.</w:t>
            </w:r>
          </w:p>
        </w:tc>
      </w:tr>
      <w:tr w14:paraId="0C6DED7C">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417" w:type="dxa"/>
            <w:vAlign w:val="top"/>
          </w:tcPr>
          <w:p w14:paraId="06F5C2AF">
            <w:pPr>
              <w:spacing w:after="0" w:line="240" w:lineRule="auto"/>
              <w:jc w:val="left"/>
            </w:pPr>
            <w:r>
              <w:rPr>
                <w:rFonts w:ascii="Times New Roman" w:hAnsi="Times New Roman"/>
                <w:b w:val="0"/>
                <w:sz w:val="18"/>
              </w:rPr>
              <w:t>GET</w:t>
            </w:r>
          </w:p>
        </w:tc>
        <w:tc>
          <w:tcPr>
            <w:tcW w:w="2835" w:type="dxa"/>
            <w:vAlign w:val="top"/>
          </w:tcPr>
          <w:p w14:paraId="1686F654">
            <w:pPr>
              <w:spacing w:after="0" w:line="240" w:lineRule="auto"/>
              <w:jc w:val="left"/>
            </w:pPr>
            <w:r>
              <w:rPr>
                <w:rFonts w:ascii="Times New Roman" w:hAnsi="Times New Roman"/>
                <w:b w:val="0"/>
                <w:sz w:val="18"/>
              </w:rPr>
              <w:t>/api/service-requests</w:t>
            </w:r>
          </w:p>
        </w:tc>
        <w:tc>
          <w:tcPr>
            <w:tcW w:w="4819" w:type="dxa"/>
            <w:vAlign w:val="top"/>
          </w:tcPr>
          <w:p w14:paraId="7EA16F0D">
            <w:pPr>
              <w:spacing w:after="0" w:line="240" w:lineRule="auto"/>
              <w:jc w:val="left"/>
            </w:pPr>
            <w:r>
              <w:rPr>
                <w:rFonts w:ascii="Times New Roman" w:hAnsi="Times New Roman"/>
                <w:b w:val="0"/>
                <w:sz w:val="18"/>
              </w:rPr>
              <w:t>Menampilkan daftar request layanan.</w:t>
            </w:r>
          </w:p>
        </w:tc>
      </w:tr>
      <w:tr w14:paraId="62E828FE">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417" w:type="dxa"/>
            <w:vAlign w:val="top"/>
          </w:tcPr>
          <w:p w14:paraId="6F8A3F30">
            <w:pPr>
              <w:spacing w:after="0" w:line="240" w:lineRule="auto"/>
              <w:jc w:val="left"/>
            </w:pPr>
            <w:r>
              <w:rPr>
                <w:rFonts w:ascii="Times New Roman" w:hAnsi="Times New Roman"/>
                <w:b w:val="0"/>
                <w:sz w:val="18"/>
              </w:rPr>
              <w:t>POST</w:t>
            </w:r>
          </w:p>
        </w:tc>
        <w:tc>
          <w:tcPr>
            <w:tcW w:w="2835" w:type="dxa"/>
            <w:vAlign w:val="top"/>
          </w:tcPr>
          <w:p w14:paraId="07024035">
            <w:pPr>
              <w:spacing w:after="0" w:line="240" w:lineRule="auto"/>
              <w:jc w:val="left"/>
            </w:pPr>
            <w:r>
              <w:rPr>
                <w:rFonts w:ascii="Times New Roman" w:hAnsi="Times New Roman"/>
                <w:b w:val="0"/>
                <w:sz w:val="18"/>
              </w:rPr>
              <w:t>/api/service-requests</w:t>
            </w:r>
          </w:p>
        </w:tc>
        <w:tc>
          <w:tcPr>
            <w:tcW w:w="4819" w:type="dxa"/>
            <w:vAlign w:val="top"/>
          </w:tcPr>
          <w:p w14:paraId="436AD1B2">
            <w:pPr>
              <w:spacing w:after="0" w:line="240" w:lineRule="auto"/>
              <w:jc w:val="left"/>
            </w:pPr>
            <w:r>
              <w:rPr>
                <w:rFonts w:ascii="Times New Roman" w:hAnsi="Times New Roman"/>
                <w:b w:val="0"/>
                <w:sz w:val="18"/>
              </w:rPr>
              <w:t>Membuat request layanan baru.</w:t>
            </w:r>
          </w:p>
        </w:tc>
      </w:tr>
      <w:tr w14:paraId="77D743FE">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417" w:type="dxa"/>
            <w:vAlign w:val="top"/>
          </w:tcPr>
          <w:p w14:paraId="1052C6D4">
            <w:pPr>
              <w:spacing w:after="0" w:line="240" w:lineRule="auto"/>
              <w:jc w:val="left"/>
            </w:pPr>
            <w:r>
              <w:rPr>
                <w:rFonts w:ascii="Times New Roman" w:hAnsi="Times New Roman"/>
                <w:b w:val="0"/>
                <w:sz w:val="18"/>
              </w:rPr>
              <w:t>GET</w:t>
            </w:r>
          </w:p>
        </w:tc>
        <w:tc>
          <w:tcPr>
            <w:tcW w:w="2835" w:type="dxa"/>
            <w:vAlign w:val="top"/>
          </w:tcPr>
          <w:p w14:paraId="66EC2ED1">
            <w:pPr>
              <w:spacing w:after="0" w:line="240" w:lineRule="auto"/>
              <w:jc w:val="left"/>
            </w:pPr>
            <w:r>
              <w:rPr>
                <w:rFonts w:ascii="Times New Roman" w:hAnsi="Times New Roman"/>
                <w:b w:val="0"/>
                <w:sz w:val="18"/>
              </w:rPr>
              <w:t>/api/service-requests/{code}</w:t>
            </w:r>
          </w:p>
        </w:tc>
        <w:tc>
          <w:tcPr>
            <w:tcW w:w="4819" w:type="dxa"/>
            <w:vAlign w:val="top"/>
          </w:tcPr>
          <w:p w14:paraId="18E94003">
            <w:pPr>
              <w:spacing w:after="0" w:line="240" w:lineRule="auto"/>
              <w:jc w:val="left"/>
            </w:pPr>
            <w:r>
              <w:rPr>
                <w:rFonts w:ascii="Times New Roman" w:hAnsi="Times New Roman"/>
                <w:b w:val="0"/>
                <w:sz w:val="18"/>
              </w:rPr>
              <w:t>Menampilkan detail request berdasarkan kode.</w:t>
            </w:r>
          </w:p>
        </w:tc>
      </w:tr>
      <w:tr w14:paraId="40D861CE">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1417" w:type="dxa"/>
            <w:vAlign w:val="top"/>
          </w:tcPr>
          <w:p w14:paraId="4A72B301">
            <w:pPr>
              <w:spacing w:after="0" w:line="240" w:lineRule="auto"/>
              <w:jc w:val="left"/>
            </w:pPr>
            <w:r>
              <w:rPr>
                <w:rFonts w:ascii="Times New Roman" w:hAnsi="Times New Roman"/>
                <w:b w:val="0"/>
                <w:sz w:val="18"/>
              </w:rPr>
              <w:t>PATCH</w:t>
            </w:r>
          </w:p>
        </w:tc>
        <w:tc>
          <w:tcPr>
            <w:tcW w:w="2835" w:type="dxa"/>
            <w:vAlign w:val="top"/>
          </w:tcPr>
          <w:p w14:paraId="4D9CD5F4">
            <w:pPr>
              <w:spacing w:after="0" w:line="240" w:lineRule="auto"/>
              <w:jc w:val="left"/>
            </w:pPr>
            <w:r>
              <w:rPr>
                <w:rFonts w:ascii="Times New Roman" w:hAnsi="Times New Roman"/>
                <w:b w:val="0"/>
                <w:sz w:val="18"/>
              </w:rPr>
              <w:t>/api/service-requests/{code}/status</w:t>
            </w:r>
          </w:p>
        </w:tc>
        <w:tc>
          <w:tcPr>
            <w:tcW w:w="4819" w:type="dxa"/>
            <w:vAlign w:val="top"/>
          </w:tcPr>
          <w:p w14:paraId="69482FE9">
            <w:pPr>
              <w:spacing w:after="0" w:line="240" w:lineRule="auto"/>
              <w:jc w:val="left"/>
            </w:pPr>
            <w:r>
              <w:rPr>
                <w:rFonts w:ascii="Times New Roman" w:hAnsi="Times New Roman"/>
                <w:b w:val="0"/>
                <w:sz w:val="18"/>
              </w:rPr>
              <w:t>Mengubah status request oleh admin atau integrasi yang diizinkan.</w:t>
            </w:r>
          </w:p>
        </w:tc>
      </w:tr>
    </w:tbl>
    <w:p w14:paraId="44E748AE"/>
    <w:p w14:paraId="429A3B1B">
      <w:pPr>
        <w:pStyle w:val="3"/>
      </w:pPr>
      <w:r>
        <w:rPr>
          <w:rFonts w:ascii="Times New Roman" w:hAnsi="Times New Roman"/>
        </w:rPr>
        <w:t>4.14 Rencana Dashboard Metabase</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2256"/>
        <w:gridCol w:w="6748"/>
      </w:tblGrid>
      <w:tr w14:paraId="40939A06">
        <w:tblPrEx>
          <w:tblCellMar>
            <w:top w:w="0" w:type="dxa"/>
            <w:left w:w="108" w:type="dxa"/>
            <w:bottom w:w="0" w:type="dxa"/>
            <w:right w:w="108" w:type="dxa"/>
          </w:tblCellMar>
        </w:tblPrEx>
        <w:trPr>
          <w:cantSplit/>
          <w:jc w:val="center"/>
        </w:trPr>
        <w:tc>
          <w:tcPr>
            <w:tcW w:w="2268" w:type="dxa"/>
            <w:shd w:val="clear" w:color="auto" w:fill="E2E8F0"/>
            <w:vAlign w:val="center"/>
          </w:tcPr>
          <w:p w14:paraId="503CA58F">
            <w:pPr>
              <w:spacing w:after="0" w:line="240" w:lineRule="auto"/>
              <w:jc w:val="left"/>
            </w:pPr>
            <w:r>
              <w:rPr>
                <w:rFonts w:ascii="Times New Roman" w:hAnsi="Times New Roman"/>
                <w:b/>
                <w:sz w:val="18"/>
              </w:rPr>
              <w:t>Dashboard</w:t>
            </w:r>
          </w:p>
        </w:tc>
        <w:tc>
          <w:tcPr>
            <w:tcW w:w="6803" w:type="dxa"/>
            <w:shd w:val="clear" w:color="auto" w:fill="E2E8F0"/>
            <w:vAlign w:val="center"/>
          </w:tcPr>
          <w:p w14:paraId="5A38E148">
            <w:pPr>
              <w:spacing w:after="0" w:line="240" w:lineRule="auto"/>
              <w:jc w:val="left"/>
            </w:pPr>
            <w:r>
              <w:rPr>
                <w:rFonts w:ascii="Times New Roman" w:hAnsi="Times New Roman"/>
                <w:b/>
                <w:sz w:val="18"/>
              </w:rPr>
              <w:t>Deskripsi</w:t>
            </w:r>
          </w:p>
        </w:tc>
      </w:tr>
      <w:tr w14:paraId="2C6A4B79">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63129472">
            <w:pPr>
              <w:spacing w:after="0" w:line="240" w:lineRule="auto"/>
              <w:jc w:val="left"/>
            </w:pPr>
            <w:r>
              <w:rPr>
                <w:rFonts w:ascii="Times New Roman" w:hAnsi="Times New Roman"/>
                <w:b w:val="0"/>
                <w:sz w:val="18"/>
              </w:rPr>
              <w:t>Total Request</w:t>
            </w:r>
          </w:p>
        </w:tc>
        <w:tc>
          <w:tcPr>
            <w:tcW w:w="6803" w:type="dxa"/>
            <w:vAlign w:val="top"/>
          </w:tcPr>
          <w:p w14:paraId="3A53147A">
            <w:pPr>
              <w:spacing w:after="0" w:line="240" w:lineRule="auto"/>
              <w:jc w:val="left"/>
            </w:pPr>
            <w:r>
              <w:rPr>
                <w:rFonts w:ascii="Times New Roman" w:hAnsi="Times New Roman"/>
                <w:b w:val="0"/>
                <w:sz w:val="18"/>
              </w:rPr>
              <w:t>Menampilkan jumlah seluruh request yang masuk.</w:t>
            </w:r>
          </w:p>
        </w:tc>
      </w:tr>
      <w:tr w14:paraId="0E08DDDB">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655A35BB">
            <w:pPr>
              <w:spacing w:after="0" w:line="240" w:lineRule="auto"/>
              <w:jc w:val="left"/>
            </w:pPr>
            <w:r>
              <w:rPr>
                <w:rFonts w:ascii="Times New Roman" w:hAnsi="Times New Roman"/>
                <w:b w:val="0"/>
                <w:sz w:val="18"/>
              </w:rPr>
              <w:t>Normal vs Express</w:t>
            </w:r>
          </w:p>
        </w:tc>
        <w:tc>
          <w:tcPr>
            <w:tcW w:w="6803" w:type="dxa"/>
            <w:vAlign w:val="top"/>
          </w:tcPr>
          <w:p w14:paraId="53CA2E0A">
            <w:pPr>
              <w:spacing w:after="0" w:line="240" w:lineRule="auto"/>
              <w:jc w:val="left"/>
            </w:pPr>
            <w:r>
              <w:rPr>
                <w:rFonts w:ascii="Times New Roman" w:hAnsi="Times New Roman"/>
                <w:b w:val="0"/>
                <w:sz w:val="18"/>
              </w:rPr>
              <w:t>Membandingkan jumlah request berdasarkan tipe layanan.</w:t>
            </w:r>
          </w:p>
        </w:tc>
      </w:tr>
      <w:tr w14:paraId="05E77A95">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757B14F5">
            <w:pPr>
              <w:spacing w:after="0" w:line="240" w:lineRule="auto"/>
              <w:jc w:val="left"/>
            </w:pPr>
            <w:r>
              <w:rPr>
                <w:rFonts w:ascii="Times New Roman" w:hAnsi="Times New Roman"/>
                <w:b w:val="0"/>
                <w:sz w:val="18"/>
              </w:rPr>
              <w:t>Request Harian</w:t>
            </w:r>
          </w:p>
        </w:tc>
        <w:tc>
          <w:tcPr>
            <w:tcW w:w="6803" w:type="dxa"/>
            <w:vAlign w:val="top"/>
          </w:tcPr>
          <w:p w14:paraId="41AC76E6">
            <w:pPr>
              <w:spacing w:after="0" w:line="240" w:lineRule="auto"/>
              <w:jc w:val="left"/>
            </w:pPr>
            <w:r>
              <w:rPr>
                <w:rFonts w:ascii="Times New Roman" w:hAnsi="Times New Roman"/>
                <w:b w:val="0"/>
                <w:sz w:val="18"/>
              </w:rPr>
              <w:t>Menampilkan tren request berdasarkan tanggal.</w:t>
            </w:r>
          </w:p>
        </w:tc>
      </w:tr>
      <w:tr w14:paraId="79D01C07">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6D024F92">
            <w:pPr>
              <w:spacing w:after="0" w:line="240" w:lineRule="auto"/>
              <w:jc w:val="left"/>
            </w:pPr>
            <w:r>
              <w:rPr>
                <w:rFonts w:ascii="Times New Roman" w:hAnsi="Times New Roman"/>
                <w:b w:val="0"/>
                <w:sz w:val="18"/>
              </w:rPr>
              <w:t>Kategori Terpopuler</w:t>
            </w:r>
          </w:p>
        </w:tc>
        <w:tc>
          <w:tcPr>
            <w:tcW w:w="6803" w:type="dxa"/>
            <w:vAlign w:val="top"/>
          </w:tcPr>
          <w:p w14:paraId="40E56327">
            <w:pPr>
              <w:spacing w:after="0" w:line="240" w:lineRule="auto"/>
              <w:jc w:val="left"/>
            </w:pPr>
            <w:r>
              <w:rPr>
                <w:rFonts w:ascii="Times New Roman" w:hAnsi="Times New Roman"/>
                <w:b w:val="0"/>
                <w:sz w:val="18"/>
              </w:rPr>
              <w:t>Menampilkan kategori layanan yang paling sering digunakan.</w:t>
            </w:r>
          </w:p>
        </w:tc>
      </w:tr>
      <w:tr w14:paraId="63381F13">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6D35C8BE">
            <w:pPr>
              <w:spacing w:after="0" w:line="240" w:lineRule="auto"/>
              <w:jc w:val="left"/>
            </w:pPr>
            <w:r>
              <w:rPr>
                <w:rFonts w:ascii="Times New Roman" w:hAnsi="Times New Roman"/>
                <w:b w:val="0"/>
                <w:sz w:val="18"/>
              </w:rPr>
              <w:t>Status Request</w:t>
            </w:r>
          </w:p>
        </w:tc>
        <w:tc>
          <w:tcPr>
            <w:tcW w:w="6803" w:type="dxa"/>
            <w:vAlign w:val="top"/>
          </w:tcPr>
          <w:p w14:paraId="74D2C830">
            <w:pPr>
              <w:spacing w:after="0" w:line="240" w:lineRule="auto"/>
              <w:jc w:val="left"/>
            </w:pPr>
            <w:r>
              <w:rPr>
                <w:rFonts w:ascii="Times New Roman" w:hAnsi="Times New Roman"/>
                <w:b w:val="0"/>
                <w:sz w:val="18"/>
              </w:rPr>
              <w:t>Menampilkan jumlah request berdasarkan status new, contacted, processed, completed, dan canceled.</w:t>
            </w:r>
          </w:p>
        </w:tc>
      </w:tr>
    </w:tbl>
    <w:p w14:paraId="30D65F8C"/>
    <w:p w14:paraId="305E5ECF">
      <w:pPr>
        <w:pStyle w:val="3"/>
        <w:pageBreakBefore/>
      </w:pPr>
      <w:r>
        <w:rPr>
          <w:rFonts w:ascii="Times New Roman" w:hAnsi="Times New Roman"/>
        </w:rPr>
        <w:t>4.15 Rencana Pengujian Sistem</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565"/>
        <w:gridCol w:w="1691"/>
        <w:gridCol w:w="3372"/>
        <w:gridCol w:w="3376"/>
      </w:tblGrid>
      <w:tr w14:paraId="4295DBC7">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shd w:val="clear" w:color="auto" w:fill="E2E8F0"/>
            <w:vAlign w:val="center"/>
          </w:tcPr>
          <w:p w14:paraId="54A2C682">
            <w:pPr>
              <w:spacing w:after="0" w:line="240" w:lineRule="auto"/>
              <w:jc w:val="left"/>
            </w:pPr>
            <w:r>
              <w:rPr>
                <w:rFonts w:ascii="Times New Roman" w:hAnsi="Times New Roman"/>
                <w:b/>
                <w:sz w:val="16"/>
              </w:rPr>
              <w:t>No</w:t>
            </w:r>
          </w:p>
        </w:tc>
        <w:tc>
          <w:tcPr>
            <w:tcW w:w="1701" w:type="dxa"/>
            <w:shd w:val="clear" w:color="auto" w:fill="E2E8F0"/>
            <w:vAlign w:val="center"/>
          </w:tcPr>
          <w:p w14:paraId="4945093C">
            <w:pPr>
              <w:spacing w:after="0" w:line="240" w:lineRule="auto"/>
              <w:jc w:val="left"/>
            </w:pPr>
            <w:r>
              <w:rPr>
                <w:rFonts w:ascii="Times New Roman" w:hAnsi="Times New Roman"/>
                <w:b/>
                <w:sz w:val="16"/>
              </w:rPr>
              <w:t>Fitur</w:t>
            </w:r>
          </w:p>
        </w:tc>
        <w:tc>
          <w:tcPr>
            <w:tcW w:w="3402" w:type="dxa"/>
            <w:shd w:val="clear" w:color="auto" w:fill="E2E8F0"/>
            <w:vAlign w:val="center"/>
          </w:tcPr>
          <w:p w14:paraId="6BE30281">
            <w:pPr>
              <w:spacing w:after="0" w:line="240" w:lineRule="auto"/>
              <w:jc w:val="left"/>
            </w:pPr>
            <w:r>
              <w:rPr>
                <w:rFonts w:ascii="Times New Roman" w:hAnsi="Times New Roman"/>
                <w:b/>
                <w:sz w:val="16"/>
              </w:rPr>
              <w:t>Skenario Pengujian</w:t>
            </w:r>
          </w:p>
        </w:tc>
        <w:tc>
          <w:tcPr>
            <w:tcW w:w="3402" w:type="dxa"/>
            <w:shd w:val="clear" w:color="auto" w:fill="E2E8F0"/>
            <w:vAlign w:val="center"/>
          </w:tcPr>
          <w:p w14:paraId="1E025156">
            <w:pPr>
              <w:spacing w:after="0" w:line="240" w:lineRule="auto"/>
              <w:jc w:val="left"/>
            </w:pPr>
            <w:r>
              <w:rPr>
                <w:rFonts w:ascii="Times New Roman" w:hAnsi="Times New Roman"/>
                <w:b/>
                <w:sz w:val="16"/>
              </w:rPr>
              <w:t>Hasil yang Diharapkan</w:t>
            </w:r>
          </w:p>
        </w:tc>
      </w:tr>
      <w:tr w14:paraId="02703A44">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vAlign w:val="top"/>
          </w:tcPr>
          <w:p w14:paraId="2982650C">
            <w:pPr>
              <w:spacing w:after="0" w:line="240" w:lineRule="auto"/>
              <w:jc w:val="left"/>
            </w:pPr>
            <w:r>
              <w:rPr>
                <w:rFonts w:ascii="Times New Roman" w:hAnsi="Times New Roman"/>
                <w:b w:val="0"/>
                <w:sz w:val="16"/>
              </w:rPr>
              <w:t>1</w:t>
            </w:r>
          </w:p>
        </w:tc>
        <w:tc>
          <w:tcPr>
            <w:tcW w:w="1701" w:type="dxa"/>
            <w:vAlign w:val="top"/>
          </w:tcPr>
          <w:p w14:paraId="10EDD36A">
            <w:pPr>
              <w:spacing w:after="0" w:line="240" w:lineRule="auto"/>
              <w:jc w:val="left"/>
            </w:pPr>
            <w:r>
              <w:rPr>
                <w:rFonts w:ascii="Times New Roman" w:hAnsi="Times New Roman"/>
                <w:b w:val="0"/>
                <w:sz w:val="16"/>
              </w:rPr>
              <w:t>Home</w:t>
            </w:r>
          </w:p>
        </w:tc>
        <w:tc>
          <w:tcPr>
            <w:tcW w:w="3402" w:type="dxa"/>
            <w:vAlign w:val="top"/>
          </w:tcPr>
          <w:p w14:paraId="168BFEFF">
            <w:pPr>
              <w:spacing w:after="0" w:line="240" w:lineRule="auto"/>
              <w:jc w:val="left"/>
            </w:pPr>
            <w:r>
              <w:rPr>
                <w:rFonts w:ascii="Times New Roman" w:hAnsi="Times New Roman"/>
                <w:b w:val="0"/>
                <w:sz w:val="16"/>
              </w:rPr>
              <w:t>Pengguna membuka halaman home</w:t>
            </w:r>
          </w:p>
        </w:tc>
        <w:tc>
          <w:tcPr>
            <w:tcW w:w="3402" w:type="dxa"/>
            <w:vAlign w:val="top"/>
          </w:tcPr>
          <w:p w14:paraId="6DA1A38D">
            <w:pPr>
              <w:spacing w:after="0" w:line="240" w:lineRule="auto"/>
              <w:jc w:val="left"/>
            </w:pPr>
            <w:r>
              <w:rPr>
                <w:rFonts w:ascii="Times New Roman" w:hAnsi="Times New Roman"/>
                <w:b w:val="0"/>
                <w:sz w:val="16"/>
              </w:rPr>
              <w:t>Informasi layanan tampil dengan benar</w:t>
            </w:r>
          </w:p>
        </w:tc>
      </w:tr>
      <w:tr w14:paraId="7A4DCCC4">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vAlign w:val="top"/>
          </w:tcPr>
          <w:p w14:paraId="75092EB6">
            <w:pPr>
              <w:spacing w:after="0" w:line="240" w:lineRule="auto"/>
              <w:jc w:val="left"/>
            </w:pPr>
            <w:r>
              <w:rPr>
                <w:rFonts w:ascii="Times New Roman" w:hAnsi="Times New Roman"/>
                <w:b w:val="0"/>
                <w:sz w:val="16"/>
              </w:rPr>
              <w:t>2</w:t>
            </w:r>
          </w:p>
        </w:tc>
        <w:tc>
          <w:tcPr>
            <w:tcW w:w="1701" w:type="dxa"/>
            <w:vAlign w:val="top"/>
          </w:tcPr>
          <w:p w14:paraId="062AC3CA">
            <w:pPr>
              <w:spacing w:after="0" w:line="240" w:lineRule="auto"/>
              <w:jc w:val="left"/>
            </w:pPr>
            <w:r>
              <w:rPr>
                <w:rFonts w:ascii="Times New Roman" w:hAnsi="Times New Roman"/>
                <w:b w:val="0"/>
                <w:sz w:val="16"/>
              </w:rPr>
              <w:t>Kategori</w:t>
            </w:r>
          </w:p>
        </w:tc>
        <w:tc>
          <w:tcPr>
            <w:tcW w:w="3402" w:type="dxa"/>
            <w:vAlign w:val="top"/>
          </w:tcPr>
          <w:p w14:paraId="07AF032E">
            <w:pPr>
              <w:spacing w:after="0" w:line="240" w:lineRule="auto"/>
              <w:jc w:val="left"/>
            </w:pPr>
            <w:r>
              <w:rPr>
                <w:rFonts w:ascii="Times New Roman" w:hAnsi="Times New Roman"/>
                <w:b w:val="0"/>
                <w:sz w:val="16"/>
              </w:rPr>
              <w:t>Pengguna melihat daftar kategori</w:t>
            </w:r>
          </w:p>
        </w:tc>
        <w:tc>
          <w:tcPr>
            <w:tcW w:w="3402" w:type="dxa"/>
            <w:vAlign w:val="top"/>
          </w:tcPr>
          <w:p w14:paraId="4868B4DF">
            <w:pPr>
              <w:spacing w:after="0" w:line="240" w:lineRule="auto"/>
              <w:jc w:val="left"/>
            </w:pPr>
            <w:r>
              <w:rPr>
                <w:rFonts w:ascii="Times New Roman" w:hAnsi="Times New Roman"/>
                <w:b w:val="0"/>
                <w:sz w:val="16"/>
              </w:rPr>
              <w:t>Kategori aktif tampil pada form request</w:t>
            </w:r>
          </w:p>
        </w:tc>
      </w:tr>
      <w:tr w14:paraId="3C79243E">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vAlign w:val="top"/>
          </w:tcPr>
          <w:p w14:paraId="7D26472E">
            <w:pPr>
              <w:spacing w:after="0" w:line="240" w:lineRule="auto"/>
              <w:jc w:val="left"/>
            </w:pPr>
            <w:r>
              <w:rPr>
                <w:rFonts w:ascii="Times New Roman" w:hAnsi="Times New Roman"/>
                <w:b w:val="0"/>
                <w:sz w:val="16"/>
              </w:rPr>
              <w:t>3</w:t>
            </w:r>
          </w:p>
        </w:tc>
        <w:tc>
          <w:tcPr>
            <w:tcW w:w="1701" w:type="dxa"/>
            <w:vAlign w:val="top"/>
          </w:tcPr>
          <w:p w14:paraId="065D84B0">
            <w:pPr>
              <w:spacing w:after="0" w:line="240" w:lineRule="auto"/>
              <w:jc w:val="left"/>
            </w:pPr>
            <w:r>
              <w:rPr>
                <w:rFonts w:ascii="Times New Roman" w:hAnsi="Times New Roman"/>
                <w:b w:val="0"/>
                <w:sz w:val="16"/>
              </w:rPr>
              <w:t>Form Request</w:t>
            </w:r>
          </w:p>
        </w:tc>
        <w:tc>
          <w:tcPr>
            <w:tcW w:w="3402" w:type="dxa"/>
            <w:vAlign w:val="top"/>
          </w:tcPr>
          <w:p w14:paraId="2F20B10D">
            <w:pPr>
              <w:spacing w:after="0" w:line="240" w:lineRule="auto"/>
              <w:jc w:val="left"/>
            </w:pPr>
            <w:r>
              <w:rPr>
                <w:rFonts w:ascii="Times New Roman" w:hAnsi="Times New Roman"/>
                <w:b w:val="0"/>
                <w:sz w:val="16"/>
              </w:rPr>
              <w:t>Pengguna mengisi request valid</w:t>
            </w:r>
          </w:p>
        </w:tc>
        <w:tc>
          <w:tcPr>
            <w:tcW w:w="3402" w:type="dxa"/>
            <w:vAlign w:val="top"/>
          </w:tcPr>
          <w:p w14:paraId="7E950C8D">
            <w:pPr>
              <w:spacing w:after="0" w:line="240" w:lineRule="auto"/>
              <w:jc w:val="left"/>
            </w:pPr>
            <w:r>
              <w:rPr>
                <w:rFonts w:ascii="Times New Roman" w:hAnsi="Times New Roman"/>
                <w:b w:val="0"/>
                <w:sz w:val="16"/>
              </w:rPr>
              <w:t>Request tersimpan ke database</w:t>
            </w:r>
          </w:p>
        </w:tc>
      </w:tr>
      <w:tr w14:paraId="5031B0B2">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vAlign w:val="top"/>
          </w:tcPr>
          <w:p w14:paraId="79263D89">
            <w:pPr>
              <w:spacing w:after="0" w:line="240" w:lineRule="auto"/>
              <w:jc w:val="left"/>
            </w:pPr>
            <w:r>
              <w:rPr>
                <w:rFonts w:ascii="Times New Roman" w:hAnsi="Times New Roman"/>
                <w:b w:val="0"/>
                <w:sz w:val="16"/>
              </w:rPr>
              <w:t>4</w:t>
            </w:r>
          </w:p>
        </w:tc>
        <w:tc>
          <w:tcPr>
            <w:tcW w:w="1701" w:type="dxa"/>
            <w:vAlign w:val="top"/>
          </w:tcPr>
          <w:p w14:paraId="43773AB1">
            <w:pPr>
              <w:spacing w:after="0" w:line="240" w:lineRule="auto"/>
              <w:jc w:val="left"/>
            </w:pPr>
            <w:r>
              <w:rPr>
                <w:rFonts w:ascii="Times New Roman" w:hAnsi="Times New Roman"/>
                <w:b w:val="0"/>
                <w:sz w:val="16"/>
              </w:rPr>
              <w:t>Tipe Layanan</w:t>
            </w:r>
          </w:p>
        </w:tc>
        <w:tc>
          <w:tcPr>
            <w:tcW w:w="3402" w:type="dxa"/>
            <w:vAlign w:val="top"/>
          </w:tcPr>
          <w:p w14:paraId="11B15EE2">
            <w:pPr>
              <w:spacing w:after="0" w:line="240" w:lineRule="auto"/>
              <w:jc w:val="left"/>
            </w:pPr>
            <w:r>
              <w:rPr>
                <w:rFonts w:ascii="Times New Roman" w:hAnsi="Times New Roman"/>
                <w:b w:val="0"/>
                <w:sz w:val="16"/>
              </w:rPr>
              <w:t>Pengguna memilih normal atau express</w:t>
            </w:r>
          </w:p>
        </w:tc>
        <w:tc>
          <w:tcPr>
            <w:tcW w:w="3402" w:type="dxa"/>
            <w:vAlign w:val="top"/>
          </w:tcPr>
          <w:p w14:paraId="67D187C6">
            <w:pPr>
              <w:spacing w:after="0" w:line="240" w:lineRule="auto"/>
              <w:jc w:val="left"/>
            </w:pPr>
            <w:r>
              <w:rPr>
                <w:rFonts w:ascii="Times New Roman" w:hAnsi="Times New Roman"/>
                <w:b w:val="0"/>
                <w:sz w:val="16"/>
              </w:rPr>
              <w:t>Sistem menghitung estimasi biaya sesuai tipe</w:t>
            </w:r>
          </w:p>
        </w:tc>
      </w:tr>
      <w:tr w14:paraId="1316E20C">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vAlign w:val="top"/>
          </w:tcPr>
          <w:p w14:paraId="49DBF105">
            <w:pPr>
              <w:spacing w:after="0" w:line="240" w:lineRule="auto"/>
              <w:jc w:val="left"/>
            </w:pPr>
            <w:r>
              <w:rPr>
                <w:rFonts w:ascii="Times New Roman" w:hAnsi="Times New Roman"/>
                <w:b w:val="0"/>
                <w:sz w:val="16"/>
              </w:rPr>
              <w:t>5</w:t>
            </w:r>
          </w:p>
        </w:tc>
        <w:tc>
          <w:tcPr>
            <w:tcW w:w="1701" w:type="dxa"/>
            <w:vAlign w:val="top"/>
          </w:tcPr>
          <w:p w14:paraId="1B734EB5">
            <w:pPr>
              <w:spacing w:after="0" w:line="240" w:lineRule="auto"/>
              <w:jc w:val="left"/>
            </w:pPr>
            <w:r>
              <w:rPr>
                <w:rFonts w:ascii="Times New Roman" w:hAnsi="Times New Roman"/>
                <w:b w:val="0"/>
                <w:sz w:val="16"/>
              </w:rPr>
              <w:t>WhatsApp Redirect</w:t>
            </w:r>
          </w:p>
        </w:tc>
        <w:tc>
          <w:tcPr>
            <w:tcW w:w="3402" w:type="dxa"/>
            <w:vAlign w:val="top"/>
          </w:tcPr>
          <w:p w14:paraId="6231FA51">
            <w:pPr>
              <w:spacing w:after="0" w:line="240" w:lineRule="auto"/>
              <w:jc w:val="left"/>
            </w:pPr>
            <w:r>
              <w:rPr>
                <w:rFonts w:ascii="Times New Roman" w:hAnsi="Times New Roman"/>
                <w:b w:val="0"/>
                <w:sz w:val="16"/>
              </w:rPr>
              <w:t>Request berhasil dibuat</w:t>
            </w:r>
          </w:p>
        </w:tc>
        <w:tc>
          <w:tcPr>
            <w:tcW w:w="3402" w:type="dxa"/>
            <w:vAlign w:val="top"/>
          </w:tcPr>
          <w:p w14:paraId="616E8D3B">
            <w:pPr>
              <w:spacing w:after="0" w:line="240" w:lineRule="auto"/>
              <w:jc w:val="left"/>
            </w:pPr>
            <w:r>
              <w:rPr>
                <w:rFonts w:ascii="Times New Roman" w:hAnsi="Times New Roman"/>
                <w:b w:val="0"/>
                <w:sz w:val="16"/>
              </w:rPr>
              <w:t>Pengguna diarahkan ke WhatsApp dengan pesan otomatis</w:t>
            </w:r>
          </w:p>
        </w:tc>
      </w:tr>
      <w:tr w14:paraId="418FD83D">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vAlign w:val="top"/>
          </w:tcPr>
          <w:p w14:paraId="59373062">
            <w:pPr>
              <w:spacing w:after="0" w:line="240" w:lineRule="auto"/>
              <w:jc w:val="left"/>
            </w:pPr>
            <w:r>
              <w:rPr>
                <w:rFonts w:ascii="Times New Roman" w:hAnsi="Times New Roman"/>
                <w:b w:val="0"/>
                <w:sz w:val="16"/>
              </w:rPr>
              <w:t>6</w:t>
            </w:r>
          </w:p>
        </w:tc>
        <w:tc>
          <w:tcPr>
            <w:tcW w:w="1701" w:type="dxa"/>
            <w:vAlign w:val="top"/>
          </w:tcPr>
          <w:p w14:paraId="29E5D288">
            <w:pPr>
              <w:spacing w:after="0" w:line="240" w:lineRule="auto"/>
              <w:jc w:val="left"/>
            </w:pPr>
            <w:r>
              <w:rPr>
                <w:rFonts w:ascii="Times New Roman" w:hAnsi="Times New Roman"/>
                <w:b w:val="0"/>
                <w:sz w:val="16"/>
              </w:rPr>
              <w:t>Admin Login</w:t>
            </w:r>
          </w:p>
        </w:tc>
        <w:tc>
          <w:tcPr>
            <w:tcW w:w="3402" w:type="dxa"/>
            <w:vAlign w:val="top"/>
          </w:tcPr>
          <w:p w14:paraId="518723A1">
            <w:pPr>
              <w:spacing w:after="0" w:line="240" w:lineRule="auto"/>
              <w:jc w:val="left"/>
            </w:pPr>
            <w:r>
              <w:rPr>
                <w:rFonts w:ascii="Times New Roman" w:hAnsi="Times New Roman"/>
                <w:b w:val="0"/>
                <w:sz w:val="16"/>
              </w:rPr>
              <w:t>Admin login ke Filament</w:t>
            </w:r>
          </w:p>
        </w:tc>
        <w:tc>
          <w:tcPr>
            <w:tcW w:w="3402" w:type="dxa"/>
            <w:vAlign w:val="top"/>
          </w:tcPr>
          <w:p w14:paraId="07031F4A">
            <w:pPr>
              <w:spacing w:after="0" w:line="240" w:lineRule="auto"/>
              <w:jc w:val="left"/>
            </w:pPr>
            <w:r>
              <w:rPr>
                <w:rFonts w:ascii="Times New Roman" w:hAnsi="Times New Roman"/>
                <w:b w:val="0"/>
                <w:sz w:val="16"/>
              </w:rPr>
              <w:t>Admin masuk ke dashboard sesuai hak akses</w:t>
            </w:r>
          </w:p>
        </w:tc>
      </w:tr>
      <w:tr w14:paraId="7DA21EF4">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vAlign w:val="top"/>
          </w:tcPr>
          <w:p w14:paraId="5513B8A8">
            <w:pPr>
              <w:spacing w:after="0" w:line="240" w:lineRule="auto"/>
              <w:jc w:val="left"/>
            </w:pPr>
            <w:r>
              <w:rPr>
                <w:rFonts w:ascii="Times New Roman" w:hAnsi="Times New Roman"/>
                <w:b w:val="0"/>
                <w:sz w:val="16"/>
              </w:rPr>
              <w:t>7</w:t>
            </w:r>
          </w:p>
        </w:tc>
        <w:tc>
          <w:tcPr>
            <w:tcW w:w="1701" w:type="dxa"/>
            <w:vAlign w:val="top"/>
          </w:tcPr>
          <w:p w14:paraId="678FF3B8">
            <w:pPr>
              <w:spacing w:after="0" w:line="240" w:lineRule="auto"/>
              <w:jc w:val="left"/>
            </w:pPr>
            <w:r>
              <w:rPr>
                <w:rFonts w:ascii="Times New Roman" w:hAnsi="Times New Roman"/>
                <w:b w:val="0"/>
                <w:sz w:val="16"/>
              </w:rPr>
              <w:t>CRUD Kategori</w:t>
            </w:r>
          </w:p>
        </w:tc>
        <w:tc>
          <w:tcPr>
            <w:tcW w:w="3402" w:type="dxa"/>
            <w:vAlign w:val="top"/>
          </w:tcPr>
          <w:p w14:paraId="257F3D7F">
            <w:pPr>
              <w:spacing w:after="0" w:line="240" w:lineRule="auto"/>
              <w:jc w:val="left"/>
            </w:pPr>
            <w:r>
              <w:rPr>
                <w:rFonts w:ascii="Times New Roman" w:hAnsi="Times New Roman"/>
                <w:b w:val="0"/>
                <w:sz w:val="16"/>
              </w:rPr>
              <w:t>Admin menambah, mengubah, dan menghapus kategori</w:t>
            </w:r>
          </w:p>
        </w:tc>
        <w:tc>
          <w:tcPr>
            <w:tcW w:w="3402" w:type="dxa"/>
            <w:vAlign w:val="top"/>
          </w:tcPr>
          <w:p w14:paraId="6B53E569">
            <w:pPr>
              <w:spacing w:after="0" w:line="240" w:lineRule="auto"/>
              <w:jc w:val="left"/>
            </w:pPr>
            <w:r>
              <w:rPr>
                <w:rFonts w:ascii="Times New Roman" w:hAnsi="Times New Roman"/>
                <w:b w:val="0"/>
                <w:sz w:val="16"/>
              </w:rPr>
              <w:t>Data kategori tersimpan sesuai aksi</w:t>
            </w:r>
          </w:p>
        </w:tc>
      </w:tr>
      <w:tr w14:paraId="3510A6E0">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vAlign w:val="top"/>
          </w:tcPr>
          <w:p w14:paraId="67DD2217">
            <w:pPr>
              <w:spacing w:after="0" w:line="240" w:lineRule="auto"/>
              <w:jc w:val="left"/>
            </w:pPr>
            <w:r>
              <w:rPr>
                <w:rFonts w:ascii="Times New Roman" w:hAnsi="Times New Roman"/>
                <w:b w:val="0"/>
                <w:sz w:val="16"/>
              </w:rPr>
              <w:t>8</w:t>
            </w:r>
          </w:p>
        </w:tc>
        <w:tc>
          <w:tcPr>
            <w:tcW w:w="1701" w:type="dxa"/>
            <w:vAlign w:val="top"/>
          </w:tcPr>
          <w:p w14:paraId="1A5F2A8E">
            <w:pPr>
              <w:spacing w:after="0" w:line="240" w:lineRule="auto"/>
              <w:jc w:val="left"/>
            </w:pPr>
            <w:r>
              <w:rPr>
                <w:rFonts w:ascii="Times New Roman" w:hAnsi="Times New Roman"/>
                <w:b w:val="0"/>
                <w:sz w:val="16"/>
              </w:rPr>
              <w:t>CRUD Request</w:t>
            </w:r>
          </w:p>
        </w:tc>
        <w:tc>
          <w:tcPr>
            <w:tcW w:w="3402" w:type="dxa"/>
            <w:vAlign w:val="top"/>
          </w:tcPr>
          <w:p w14:paraId="3927F0B0">
            <w:pPr>
              <w:spacing w:after="0" w:line="240" w:lineRule="auto"/>
              <w:jc w:val="left"/>
            </w:pPr>
            <w:r>
              <w:rPr>
                <w:rFonts w:ascii="Times New Roman" w:hAnsi="Times New Roman"/>
                <w:b w:val="0"/>
                <w:sz w:val="16"/>
              </w:rPr>
              <w:t>Admin mengubah status request</w:t>
            </w:r>
          </w:p>
        </w:tc>
        <w:tc>
          <w:tcPr>
            <w:tcW w:w="3402" w:type="dxa"/>
            <w:vAlign w:val="top"/>
          </w:tcPr>
          <w:p w14:paraId="4CB2A9D9">
            <w:pPr>
              <w:spacing w:after="0" w:line="240" w:lineRule="auto"/>
              <w:jc w:val="left"/>
            </w:pPr>
            <w:r>
              <w:rPr>
                <w:rFonts w:ascii="Times New Roman" w:hAnsi="Times New Roman"/>
                <w:b w:val="0"/>
                <w:sz w:val="16"/>
              </w:rPr>
              <w:t>Status request berubah dan log tersimpan</w:t>
            </w:r>
          </w:p>
        </w:tc>
      </w:tr>
      <w:tr w14:paraId="468818CB">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vAlign w:val="top"/>
          </w:tcPr>
          <w:p w14:paraId="661D99BE">
            <w:pPr>
              <w:spacing w:after="0" w:line="240" w:lineRule="auto"/>
              <w:jc w:val="left"/>
            </w:pPr>
            <w:r>
              <w:rPr>
                <w:rFonts w:ascii="Times New Roman" w:hAnsi="Times New Roman"/>
                <w:b w:val="0"/>
                <w:sz w:val="16"/>
              </w:rPr>
              <w:t>9</w:t>
            </w:r>
          </w:p>
        </w:tc>
        <w:tc>
          <w:tcPr>
            <w:tcW w:w="1701" w:type="dxa"/>
            <w:vAlign w:val="top"/>
          </w:tcPr>
          <w:p w14:paraId="2873E478">
            <w:pPr>
              <w:spacing w:after="0" w:line="240" w:lineRule="auto"/>
              <w:jc w:val="left"/>
            </w:pPr>
            <w:r>
              <w:rPr>
                <w:rFonts w:ascii="Times New Roman" w:hAnsi="Times New Roman"/>
                <w:b w:val="0"/>
                <w:sz w:val="16"/>
              </w:rPr>
              <w:t>REST API</w:t>
            </w:r>
          </w:p>
        </w:tc>
        <w:tc>
          <w:tcPr>
            <w:tcW w:w="3402" w:type="dxa"/>
            <w:vAlign w:val="top"/>
          </w:tcPr>
          <w:p w14:paraId="0D086796">
            <w:pPr>
              <w:spacing w:after="0" w:line="240" w:lineRule="auto"/>
              <w:jc w:val="left"/>
            </w:pPr>
            <w:r>
              <w:rPr>
                <w:rFonts w:ascii="Times New Roman" w:hAnsi="Times New Roman"/>
                <w:b w:val="0"/>
                <w:sz w:val="16"/>
              </w:rPr>
              <w:t>Client mengakses endpoint API</w:t>
            </w:r>
          </w:p>
        </w:tc>
        <w:tc>
          <w:tcPr>
            <w:tcW w:w="3402" w:type="dxa"/>
            <w:vAlign w:val="top"/>
          </w:tcPr>
          <w:p w14:paraId="4B7C9D90">
            <w:pPr>
              <w:spacing w:after="0" w:line="240" w:lineRule="auto"/>
              <w:jc w:val="left"/>
            </w:pPr>
            <w:r>
              <w:rPr>
                <w:rFonts w:ascii="Times New Roman" w:hAnsi="Times New Roman"/>
                <w:b w:val="0"/>
                <w:sz w:val="16"/>
              </w:rPr>
              <w:t>Sistem mengembalikan response JSON</w:t>
            </w:r>
          </w:p>
        </w:tc>
      </w:tr>
      <w:tr w14:paraId="0BE94CD0">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567" w:type="dxa"/>
            <w:vAlign w:val="top"/>
          </w:tcPr>
          <w:p w14:paraId="3C9129C4">
            <w:pPr>
              <w:spacing w:after="0" w:line="240" w:lineRule="auto"/>
              <w:jc w:val="left"/>
            </w:pPr>
            <w:r>
              <w:rPr>
                <w:rFonts w:ascii="Times New Roman" w:hAnsi="Times New Roman"/>
                <w:b w:val="0"/>
                <w:sz w:val="16"/>
              </w:rPr>
              <w:t>10</w:t>
            </w:r>
          </w:p>
        </w:tc>
        <w:tc>
          <w:tcPr>
            <w:tcW w:w="1701" w:type="dxa"/>
            <w:vAlign w:val="top"/>
          </w:tcPr>
          <w:p w14:paraId="57B6D093">
            <w:pPr>
              <w:spacing w:after="0" w:line="240" w:lineRule="auto"/>
              <w:jc w:val="left"/>
            </w:pPr>
            <w:r>
              <w:rPr>
                <w:rFonts w:ascii="Times New Roman" w:hAnsi="Times New Roman"/>
                <w:b w:val="0"/>
                <w:sz w:val="16"/>
              </w:rPr>
              <w:t>Metabase</w:t>
            </w:r>
          </w:p>
        </w:tc>
        <w:tc>
          <w:tcPr>
            <w:tcW w:w="3402" w:type="dxa"/>
            <w:vAlign w:val="top"/>
          </w:tcPr>
          <w:p w14:paraId="5E3A2841">
            <w:pPr>
              <w:spacing w:after="0" w:line="240" w:lineRule="auto"/>
              <w:jc w:val="left"/>
            </w:pPr>
            <w:r>
              <w:rPr>
                <w:rFonts w:ascii="Times New Roman" w:hAnsi="Times New Roman"/>
                <w:b w:val="0"/>
                <w:sz w:val="16"/>
              </w:rPr>
              <w:t>Owner membuka dashboard</w:t>
            </w:r>
          </w:p>
        </w:tc>
        <w:tc>
          <w:tcPr>
            <w:tcW w:w="3402" w:type="dxa"/>
            <w:vAlign w:val="top"/>
          </w:tcPr>
          <w:p w14:paraId="26260EB6">
            <w:pPr>
              <w:spacing w:after="0" w:line="240" w:lineRule="auto"/>
              <w:jc w:val="left"/>
            </w:pPr>
            <w:r>
              <w:rPr>
                <w:rFonts w:ascii="Times New Roman" w:hAnsi="Times New Roman"/>
                <w:b w:val="0"/>
                <w:sz w:val="16"/>
              </w:rPr>
              <w:t>Grafik statistik tampil dari database</w:t>
            </w:r>
          </w:p>
        </w:tc>
      </w:tr>
    </w:tbl>
    <w:p w14:paraId="10F80457"/>
    <w:p w14:paraId="2C8732E3">
      <w:r>
        <w:rPr>
          <w:rFonts w:ascii="Times New Roman" w:hAnsi="Times New Roman"/>
        </w:rPr>
        <w:br w:type="page"/>
      </w:r>
    </w:p>
    <w:p w14:paraId="6D1101D2">
      <w:pPr>
        <w:pStyle w:val="2"/>
        <w:jc w:val="center"/>
      </w:pPr>
      <w:r>
        <w:rPr>
          <w:rFonts w:ascii="Times New Roman" w:hAnsi="Times New Roman"/>
        </w:rPr>
        <w:t>BAB 5</w:t>
      </w:r>
      <w:r>
        <w:rPr>
          <w:rFonts w:ascii="Times New Roman" w:hAnsi="Times New Roman"/>
        </w:rPr>
        <w:br w:type="textWrapping"/>
      </w:r>
      <w:r>
        <w:rPr>
          <w:rFonts w:ascii="Times New Roman" w:hAnsi="Times New Roman"/>
        </w:rPr>
        <w:t>PENUTUP</w:t>
      </w:r>
    </w:p>
    <w:p w14:paraId="364E6503">
      <w:pPr>
        <w:pStyle w:val="3"/>
      </w:pPr>
      <w:r>
        <w:rPr>
          <w:rFonts w:ascii="Times New Roman" w:hAnsi="Times New Roman"/>
        </w:rPr>
        <w:t>5.1 Kesimpulan</w:t>
      </w:r>
    </w:p>
    <w:p w14:paraId="2398F4FB">
      <w:pPr>
        <w:spacing w:after="120" w:line="360" w:lineRule="auto"/>
        <w:ind w:firstLine="567"/>
        <w:jc w:val="both"/>
      </w:pPr>
      <w:r>
        <w:rPr>
          <w:rFonts w:ascii="Times New Roman" w:hAnsi="Times New Roman"/>
          <w:sz w:val="24"/>
        </w:rPr>
        <w:t>Laporan sistem “Sistem Informasi Jasa Titip dan Suruh Mahasiswa Berbasis Web dengan Integrasi WhatsApp dan Dashboard Statistik Metabase” telah disusun berdasarkan kebutuhan mahasiswa dalam membuat request jasa titip dan jasa suruh secara praktis. Sistem dirancang untuk mengelola kategori layanan, request, pilihan tipe normal dan express, redirect WhatsApp, REST API, serta dashboard statistik.</w:t>
      </w:r>
    </w:p>
    <w:p w14:paraId="04C6A4D9">
      <w:pPr>
        <w:spacing w:after="120" w:line="360" w:lineRule="auto"/>
        <w:ind w:firstLine="567"/>
        <w:jc w:val="both"/>
      </w:pPr>
      <w:r>
        <w:rPr>
          <w:rFonts w:ascii="Times New Roman" w:hAnsi="Times New Roman"/>
          <w:sz w:val="24"/>
        </w:rPr>
        <w:t>Dengan menggunakan Laravel, Filament v3, Livewire, Blade, MariaDB, Docker, dan Metabase, sistem diharapkan dapat dikembangkan secara modular dan mudah dipelihara. Scope sistem dibuat realistis untuk tahap implementasi awal karena fokus pada pencatatan request, komunikasi cepat melalui WhatsApp, dan analisis data melalui dashboard statistik.</w:t>
      </w:r>
    </w:p>
    <w:p w14:paraId="6ABAFDB4">
      <w:pPr>
        <w:pStyle w:val="3"/>
      </w:pPr>
      <w:r>
        <w:rPr>
          <w:rFonts w:ascii="Times New Roman" w:hAnsi="Times New Roman"/>
        </w:rPr>
        <w:t>5.2 Saran</w:t>
      </w:r>
    </w:p>
    <w:p w14:paraId="455ED2A3">
      <w:pPr>
        <w:pStyle w:val="29"/>
        <w:numPr>
          <w:ilvl w:val="0"/>
          <w:numId w:val="22"/>
        </w:numPr>
        <w:tabs>
          <w:tab w:val="clear" w:pos="425"/>
        </w:tabs>
        <w:bidi w:val="0"/>
        <w:ind w:left="425" w:leftChars="0" w:hanging="425" w:firstLineChars="0"/>
      </w:pPr>
      <w:r>
        <w:t>Menambahkan fitur login pengguna agar mahasiswa dapat melihat riwayat request pribadi.</w:t>
      </w:r>
    </w:p>
    <w:p w14:paraId="6C53F7F3">
      <w:pPr>
        <w:pStyle w:val="29"/>
        <w:numPr>
          <w:ilvl w:val="0"/>
          <w:numId w:val="22"/>
        </w:numPr>
        <w:tabs>
          <w:tab w:val="clear" w:pos="425"/>
        </w:tabs>
        <w:bidi w:val="0"/>
        <w:ind w:left="425" w:leftChars="0" w:hanging="425" w:firstLineChars="0"/>
      </w:pPr>
      <w:r>
        <w:t>Menambahkan payment gateway seperti Midtrans untuk pembayaran otomatis.</w:t>
      </w:r>
    </w:p>
    <w:p w14:paraId="4492DF84">
      <w:pPr>
        <w:pStyle w:val="29"/>
        <w:numPr>
          <w:ilvl w:val="0"/>
          <w:numId w:val="22"/>
        </w:numPr>
        <w:tabs>
          <w:tab w:val="clear" w:pos="425"/>
        </w:tabs>
        <w:bidi w:val="0"/>
        <w:ind w:left="425" w:leftChars="0" w:hanging="425" w:firstLineChars="0"/>
      </w:pPr>
      <w:r>
        <w:t>Menambahkan WhatsApp gateway agar notifikasi dapat dikirim otomatis tanpa redirect manual.</w:t>
      </w:r>
    </w:p>
    <w:p w14:paraId="1FFC1986">
      <w:pPr>
        <w:pStyle w:val="29"/>
        <w:numPr>
          <w:ilvl w:val="0"/>
          <w:numId w:val="22"/>
        </w:numPr>
        <w:tabs>
          <w:tab w:val="clear" w:pos="425"/>
        </w:tabs>
        <w:bidi w:val="0"/>
        <w:ind w:left="425" w:leftChars="0" w:hanging="425" w:firstLineChars="0"/>
      </w:pPr>
      <w:r>
        <w:t>Menambahkan fitur assignment penyedia jasa agar request dapat diterima oleh mahasiswa helper.</w:t>
      </w:r>
    </w:p>
    <w:p w14:paraId="2EFB95F6">
      <w:pPr>
        <w:pStyle w:val="29"/>
        <w:numPr>
          <w:ilvl w:val="0"/>
          <w:numId w:val="22"/>
        </w:numPr>
        <w:tabs>
          <w:tab w:val="clear" w:pos="425"/>
        </w:tabs>
        <w:bidi w:val="0"/>
        <w:ind w:left="425" w:leftChars="0" w:hanging="425" w:firstLineChars="0"/>
      </w:pPr>
      <w:r>
        <w:t>Menambahkan rating dan ulasan untuk meningkatkan kepercayaan layanan.</w:t>
      </w:r>
    </w:p>
    <w:p w14:paraId="704FB80E">
      <w:pPr>
        <w:pStyle w:val="29"/>
        <w:numPr>
          <w:ilvl w:val="0"/>
          <w:numId w:val="22"/>
        </w:numPr>
        <w:tabs>
          <w:tab w:val="clear" w:pos="425"/>
        </w:tabs>
        <w:bidi w:val="0"/>
        <w:ind w:left="425" w:leftChars="0" w:hanging="425" w:firstLineChars="0"/>
      </w:pPr>
      <w:r>
        <w:t>Menambahkan export laporan ke Excel atau PDF.</w:t>
      </w:r>
    </w:p>
    <w:p w14:paraId="59B4BF8A">
      <w:pPr>
        <w:pStyle w:val="29"/>
        <w:numPr>
          <w:ilvl w:val="0"/>
          <w:numId w:val="22"/>
        </w:numPr>
        <w:tabs>
          <w:tab w:val="clear" w:pos="425"/>
        </w:tabs>
        <w:bidi w:val="0"/>
        <w:ind w:left="425" w:leftChars="0" w:hanging="425" w:firstLineChars="0"/>
      </w:pPr>
      <w:r>
        <w:t>Menambahkan scheduler untuk rekap request harian atau mingguan.</w:t>
      </w:r>
    </w:p>
    <w:p w14:paraId="7A07A886">
      <w:r>
        <w:rPr>
          <w:rFonts w:ascii="Times New Roman" w:hAnsi="Times New Roman"/>
        </w:rPr>
        <w:br w:type="page"/>
      </w:r>
    </w:p>
    <w:p w14:paraId="0D4507BA">
      <w:pPr>
        <w:pStyle w:val="2"/>
        <w:jc w:val="center"/>
      </w:pPr>
      <w:r>
        <w:rPr>
          <w:rFonts w:ascii="Times New Roman" w:hAnsi="Times New Roman"/>
        </w:rPr>
        <w:t>DAFTAR REFERENSI</w:t>
      </w:r>
    </w:p>
    <w:p w14:paraId="2B4DF949">
      <w:pPr>
        <w:spacing w:after="120"/>
        <w:ind w:left="397" w:hanging="397"/>
      </w:pPr>
      <w:r>
        <w:rPr>
          <w:rFonts w:ascii="Times New Roman" w:hAnsi="Times New Roman"/>
          <w:sz w:val="24"/>
        </w:rPr>
        <w:t>Laravel. (n.d.). Laravel Documentation. https://laravel.com/docs</w:t>
      </w:r>
    </w:p>
    <w:p w14:paraId="491E20FE">
      <w:pPr>
        <w:spacing w:after="120"/>
        <w:ind w:left="397" w:hanging="397"/>
      </w:pPr>
      <w:r>
        <w:rPr>
          <w:rFonts w:ascii="Times New Roman" w:hAnsi="Times New Roman"/>
          <w:sz w:val="24"/>
        </w:rPr>
        <w:t>Filament. (n.d.). Filament Documentation. https://filamentphp.com/docs</w:t>
      </w:r>
    </w:p>
    <w:p w14:paraId="69F19DD8">
      <w:pPr>
        <w:spacing w:after="120"/>
        <w:ind w:left="397" w:hanging="397"/>
      </w:pPr>
      <w:r>
        <w:rPr>
          <w:rFonts w:ascii="Times New Roman" w:hAnsi="Times New Roman"/>
          <w:sz w:val="24"/>
        </w:rPr>
        <w:t>Livewire. (n.d.). Livewire Documentation. https://livewire.laravel.com/docs</w:t>
      </w:r>
    </w:p>
    <w:p w14:paraId="64B04B60">
      <w:pPr>
        <w:spacing w:after="120"/>
        <w:ind w:left="397" w:hanging="397"/>
      </w:pPr>
      <w:r>
        <w:rPr>
          <w:rFonts w:ascii="Times New Roman" w:hAnsi="Times New Roman"/>
          <w:sz w:val="24"/>
        </w:rPr>
        <w:t>MariaDB. (n.d.). MariaDB Documentation. https://mariadb.org/documentation/</w:t>
      </w:r>
    </w:p>
    <w:p w14:paraId="58FC7A4A">
      <w:pPr>
        <w:spacing w:after="120"/>
        <w:ind w:left="397" w:hanging="397"/>
      </w:pPr>
      <w:r>
        <w:rPr>
          <w:rFonts w:ascii="Times New Roman" w:hAnsi="Times New Roman"/>
          <w:sz w:val="24"/>
        </w:rPr>
        <w:t>Docker. (n.d.). Docker Documentation. https://docs.docker.com/</w:t>
      </w:r>
    </w:p>
    <w:p w14:paraId="0007BDC9">
      <w:pPr>
        <w:spacing w:after="120"/>
        <w:ind w:left="397" w:hanging="397"/>
      </w:pPr>
      <w:r>
        <w:rPr>
          <w:rFonts w:ascii="Times New Roman" w:hAnsi="Times New Roman"/>
          <w:sz w:val="24"/>
        </w:rPr>
        <w:t>Metabase. (n.d.). Metabase Documentation. https://www.metabase.com/docs/</w:t>
      </w:r>
    </w:p>
    <w:p w14:paraId="799C3244">
      <w:pPr>
        <w:spacing w:after="120"/>
        <w:ind w:left="397" w:hanging="397"/>
      </w:pPr>
      <w:r>
        <w:rPr>
          <w:rFonts w:ascii="Times New Roman" w:hAnsi="Times New Roman"/>
          <w:sz w:val="24"/>
        </w:rPr>
        <w:t>WhatsApp. (n.d.). Click to Chat. https://faq.whatsapp.com/</w:t>
      </w:r>
    </w:p>
    <w:p w14:paraId="5B6AB51A">
      <w:pPr>
        <w:spacing w:after="120"/>
        <w:ind w:left="397" w:hanging="397"/>
      </w:pPr>
      <w:r>
        <w:rPr>
          <w:rFonts w:ascii="Times New Roman" w:hAnsi="Times New Roman"/>
          <w:sz w:val="24"/>
        </w:rPr>
        <w:t>Pressman, R. S. (2010). Software Engineering: A Practitioner’s Approach. McGraw-Hill.</w:t>
      </w:r>
    </w:p>
    <w:p w14:paraId="4A667856">
      <w:pPr>
        <w:spacing w:after="120"/>
        <w:ind w:left="397" w:hanging="397"/>
      </w:pPr>
      <w:r>
        <w:rPr>
          <w:rFonts w:ascii="Times New Roman" w:hAnsi="Times New Roman"/>
          <w:sz w:val="24"/>
        </w:rPr>
        <w:t>Sommerville, I. (2016). Software Engineering. Pearson.</w:t>
      </w:r>
    </w:p>
    <w:p w14:paraId="5E8E54DA">
      <w:pPr>
        <w:spacing w:after="120"/>
        <w:ind w:left="397" w:hanging="397"/>
      </w:pPr>
      <w:r>
        <w:rPr>
          <w:rFonts w:ascii="Times New Roman" w:hAnsi="Times New Roman"/>
          <w:sz w:val="24"/>
        </w:rPr>
        <w:t>Kendall, K. E., &amp; Kendall, J. E. (2011). Systems Analysis and Design. Pearson.</w:t>
      </w:r>
    </w:p>
    <w:p w14:paraId="506B3A4B">
      <w:pPr>
        <w:spacing w:after="120"/>
        <w:ind w:left="397" w:hanging="397"/>
      </w:pPr>
      <w:r>
        <w:rPr>
          <w:rFonts w:ascii="Times New Roman" w:hAnsi="Times New Roman"/>
          <w:sz w:val="24"/>
        </w:rPr>
        <w:t>Laudon, K. C., &amp; Laudon, J. P. (2020). Management Information Systems. Pearson.</w:t>
      </w:r>
    </w:p>
    <w:p w14:paraId="37232028">
      <w:r>
        <w:rPr>
          <w:rFonts w:ascii="Times New Roman" w:hAnsi="Times New Roman"/>
        </w:rPr>
        <w:br w:type="page"/>
      </w:r>
    </w:p>
    <w:p w14:paraId="6478DDB1">
      <w:pPr>
        <w:pStyle w:val="2"/>
        <w:jc w:val="center"/>
      </w:pPr>
      <w:r>
        <w:rPr>
          <w:rFonts w:ascii="Times New Roman" w:hAnsi="Times New Roman"/>
        </w:rPr>
        <w:t>LAMPIRAN</w:t>
      </w:r>
    </w:p>
    <w:p w14:paraId="5F0E38D7">
      <w:pPr>
        <w:pStyle w:val="3"/>
      </w:pPr>
      <w:r>
        <w:rPr>
          <w:rFonts w:ascii="Times New Roman" w:hAnsi="Times New Roman"/>
        </w:rPr>
        <w:t>Lampiran A. Daftar Status Request</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2255"/>
        <w:gridCol w:w="6749"/>
      </w:tblGrid>
      <w:tr w14:paraId="37A7419B">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shd w:val="clear" w:color="auto" w:fill="E2E8F0"/>
            <w:vAlign w:val="center"/>
          </w:tcPr>
          <w:p w14:paraId="04456495">
            <w:pPr>
              <w:spacing w:after="0" w:line="240" w:lineRule="auto"/>
              <w:jc w:val="left"/>
            </w:pPr>
            <w:r>
              <w:rPr>
                <w:rFonts w:ascii="Times New Roman" w:hAnsi="Times New Roman"/>
                <w:b/>
                <w:sz w:val="18"/>
              </w:rPr>
              <w:t>Status</w:t>
            </w:r>
          </w:p>
        </w:tc>
        <w:tc>
          <w:tcPr>
            <w:tcW w:w="6803" w:type="dxa"/>
            <w:shd w:val="clear" w:color="auto" w:fill="E2E8F0"/>
            <w:vAlign w:val="center"/>
          </w:tcPr>
          <w:p w14:paraId="6E1B20EF">
            <w:pPr>
              <w:spacing w:after="0" w:line="240" w:lineRule="auto"/>
              <w:jc w:val="left"/>
            </w:pPr>
            <w:r>
              <w:rPr>
                <w:rFonts w:ascii="Times New Roman" w:hAnsi="Times New Roman"/>
                <w:b/>
                <w:sz w:val="18"/>
              </w:rPr>
              <w:t>Keterangan</w:t>
            </w:r>
          </w:p>
        </w:tc>
      </w:tr>
      <w:tr w14:paraId="16A32E5E">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508DBD15">
            <w:pPr>
              <w:spacing w:after="0" w:line="240" w:lineRule="auto"/>
              <w:jc w:val="left"/>
            </w:pPr>
            <w:r>
              <w:rPr>
                <w:rFonts w:ascii="Times New Roman" w:hAnsi="Times New Roman"/>
                <w:b w:val="0"/>
                <w:sz w:val="18"/>
              </w:rPr>
              <w:t>new</w:t>
            </w:r>
          </w:p>
        </w:tc>
        <w:tc>
          <w:tcPr>
            <w:tcW w:w="6803" w:type="dxa"/>
            <w:vAlign w:val="top"/>
          </w:tcPr>
          <w:p w14:paraId="2907B08F">
            <w:pPr>
              <w:spacing w:after="0" w:line="240" w:lineRule="auto"/>
              <w:jc w:val="left"/>
            </w:pPr>
            <w:r>
              <w:rPr>
                <w:rFonts w:ascii="Times New Roman" w:hAnsi="Times New Roman"/>
                <w:b w:val="0"/>
                <w:sz w:val="18"/>
              </w:rPr>
              <w:t>Request baru berhasil dibuat oleh pengguna.</w:t>
            </w:r>
          </w:p>
        </w:tc>
      </w:tr>
      <w:tr w14:paraId="16557DE0">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44E6588F">
            <w:pPr>
              <w:spacing w:after="0" w:line="240" w:lineRule="auto"/>
              <w:jc w:val="left"/>
            </w:pPr>
            <w:r>
              <w:rPr>
                <w:rFonts w:ascii="Times New Roman" w:hAnsi="Times New Roman"/>
                <w:b w:val="0"/>
                <w:sz w:val="18"/>
              </w:rPr>
              <w:t>contacted</w:t>
            </w:r>
          </w:p>
        </w:tc>
        <w:tc>
          <w:tcPr>
            <w:tcW w:w="6803" w:type="dxa"/>
            <w:vAlign w:val="top"/>
          </w:tcPr>
          <w:p w14:paraId="7491192F">
            <w:pPr>
              <w:spacing w:after="0" w:line="240" w:lineRule="auto"/>
              <w:jc w:val="left"/>
            </w:pPr>
            <w:r>
              <w:rPr>
                <w:rFonts w:ascii="Times New Roman" w:hAnsi="Times New Roman"/>
                <w:b w:val="0"/>
                <w:sz w:val="18"/>
              </w:rPr>
              <w:t>Pengguna sudah diarahkan atau dihubungi melalui WhatsApp.</w:t>
            </w:r>
          </w:p>
        </w:tc>
      </w:tr>
      <w:tr w14:paraId="0DDA265F">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68C1F299">
            <w:pPr>
              <w:spacing w:after="0" w:line="240" w:lineRule="auto"/>
              <w:jc w:val="left"/>
            </w:pPr>
            <w:r>
              <w:rPr>
                <w:rFonts w:ascii="Times New Roman" w:hAnsi="Times New Roman"/>
                <w:b w:val="0"/>
                <w:sz w:val="18"/>
              </w:rPr>
              <w:t>processed</w:t>
            </w:r>
          </w:p>
        </w:tc>
        <w:tc>
          <w:tcPr>
            <w:tcW w:w="6803" w:type="dxa"/>
            <w:vAlign w:val="top"/>
          </w:tcPr>
          <w:p w14:paraId="602CA34F">
            <w:pPr>
              <w:spacing w:after="0" w:line="240" w:lineRule="auto"/>
              <w:jc w:val="left"/>
            </w:pPr>
            <w:r>
              <w:rPr>
                <w:rFonts w:ascii="Times New Roman" w:hAnsi="Times New Roman"/>
                <w:b w:val="0"/>
                <w:sz w:val="18"/>
              </w:rPr>
              <w:t>Request sedang diproses oleh admin/pengelola.</w:t>
            </w:r>
          </w:p>
        </w:tc>
      </w:tr>
      <w:tr w14:paraId="6D682A10">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1D2B4D45">
            <w:pPr>
              <w:spacing w:after="0" w:line="240" w:lineRule="auto"/>
              <w:jc w:val="left"/>
            </w:pPr>
            <w:r>
              <w:rPr>
                <w:rFonts w:ascii="Times New Roman" w:hAnsi="Times New Roman"/>
                <w:b w:val="0"/>
                <w:sz w:val="18"/>
              </w:rPr>
              <w:t>completed</w:t>
            </w:r>
          </w:p>
        </w:tc>
        <w:tc>
          <w:tcPr>
            <w:tcW w:w="6803" w:type="dxa"/>
            <w:vAlign w:val="top"/>
          </w:tcPr>
          <w:p w14:paraId="11C0EF65">
            <w:pPr>
              <w:spacing w:after="0" w:line="240" w:lineRule="auto"/>
              <w:jc w:val="left"/>
            </w:pPr>
            <w:r>
              <w:rPr>
                <w:rFonts w:ascii="Times New Roman" w:hAnsi="Times New Roman"/>
                <w:b w:val="0"/>
                <w:sz w:val="18"/>
              </w:rPr>
              <w:t>Request telah selesai.</w:t>
            </w:r>
          </w:p>
        </w:tc>
      </w:tr>
      <w:tr w14:paraId="7AC03BF3">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3BC82360">
            <w:pPr>
              <w:spacing w:after="0" w:line="240" w:lineRule="auto"/>
              <w:jc w:val="left"/>
            </w:pPr>
            <w:r>
              <w:rPr>
                <w:rFonts w:ascii="Times New Roman" w:hAnsi="Times New Roman"/>
                <w:b w:val="0"/>
                <w:sz w:val="18"/>
              </w:rPr>
              <w:t>canceled</w:t>
            </w:r>
          </w:p>
        </w:tc>
        <w:tc>
          <w:tcPr>
            <w:tcW w:w="6803" w:type="dxa"/>
            <w:vAlign w:val="top"/>
          </w:tcPr>
          <w:p w14:paraId="4EE97946">
            <w:pPr>
              <w:spacing w:after="0" w:line="240" w:lineRule="auto"/>
              <w:jc w:val="left"/>
            </w:pPr>
            <w:r>
              <w:rPr>
                <w:rFonts w:ascii="Times New Roman" w:hAnsi="Times New Roman"/>
                <w:b w:val="0"/>
                <w:sz w:val="18"/>
              </w:rPr>
              <w:t>Request dibatalkan.</w:t>
            </w:r>
          </w:p>
        </w:tc>
      </w:tr>
    </w:tbl>
    <w:p w14:paraId="1DD626F6"/>
    <w:p w14:paraId="6D23D2A7">
      <w:pPr>
        <w:pStyle w:val="3"/>
      </w:pPr>
      <w:r>
        <w:rPr>
          <w:rFonts w:ascii="Times New Roman" w:hAnsi="Times New Roman"/>
        </w:rPr>
        <w:t>Lampiran B. Rencana Modul Implementasi Laravel/Filament</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2255"/>
        <w:gridCol w:w="6749"/>
      </w:tblGrid>
      <w:tr w14:paraId="13574F2D">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shd w:val="clear" w:color="auto" w:fill="E2E8F0"/>
            <w:vAlign w:val="center"/>
          </w:tcPr>
          <w:p w14:paraId="585D3AB1">
            <w:pPr>
              <w:spacing w:after="0" w:line="240" w:lineRule="auto"/>
              <w:jc w:val="left"/>
            </w:pPr>
            <w:r>
              <w:rPr>
                <w:rFonts w:ascii="Times New Roman" w:hAnsi="Times New Roman"/>
                <w:b/>
                <w:sz w:val="18"/>
              </w:rPr>
              <w:t>Modul</w:t>
            </w:r>
          </w:p>
        </w:tc>
        <w:tc>
          <w:tcPr>
            <w:tcW w:w="6803" w:type="dxa"/>
            <w:shd w:val="clear" w:color="auto" w:fill="E2E8F0"/>
            <w:vAlign w:val="center"/>
          </w:tcPr>
          <w:p w14:paraId="09EDB395">
            <w:pPr>
              <w:spacing w:after="0" w:line="240" w:lineRule="auto"/>
              <w:jc w:val="left"/>
            </w:pPr>
            <w:r>
              <w:rPr>
                <w:rFonts w:ascii="Times New Roman" w:hAnsi="Times New Roman"/>
                <w:b/>
                <w:sz w:val="18"/>
              </w:rPr>
              <w:t>Implementasi</w:t>
            </w:r>
          </w:p>
        </w:tc>
      </w:tr>
      <w:tr w14:paraId="6C27B107">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7BB26FEE">
            <w:pPr>
              <w:spacing w:after="0" w:line="240" w:lineRule="auto"/>
              <w:jc w:val="left"/>
            </w:pPr>
            <w:r>
              <w:rPr>
                <w:rFonts w:ascii="Times New Roman" w:hAnsi="Times New Roman"/>
                <w:b w:val="0"/>
                <w:sz w:val="18"/>
              </w:rPr>
              <w:t>User Management</w:t>
            </w:r>
          </w:p>
        </w:tc>
        <w:tc>
          <w:tcPr>
            <w:tcW w:w="6803" w:type="dxa"/>
            <w:vAlign w:val="top"/>
          </w:tcPr>
          <w:p w14:paraId="766762CE">
            <w:pPr>
              <w:spacing w:after="0" w:line="240" w:lineRule="auto"/>
              <w:jc w:val="left"/>
            </w:pPr>
            <w:r>
              <w:rPr>
                <w:rFonts w:ascii="Times New Roman" w:hAnsi="Times New Roman"/>
                <w:b w:val="0"/>
                <w:sz w:val="18"/>
              </w:rPr>
              <w:t>User model, role field, policy, dan Filament UserResource.</w:t>
            </w:r>
          </w:p>
        </w:tc>
      </w:tr>
      <w:tr w14:paraId="64340D9F">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762916FB">
            <w:pPr>
              <w:spacing w:after="0" w:line="240" w:lineRule="auto"/>
              <w:jc w:val="left"/>
            </w:pPr>
            <w:r>
              <w:rPr>
                <w:rFonts w:ascii="Times New Roman" w:hAnsi="Times New Roman"/>
                <w:b w:val="0"/>
                <w:sz w:val="18"/>
              </w:rPr>
              <w:t>Service Category</w:t>
            </w:r>
          </w:p>
        </w:tc>
        <w:tc>
          <w:tcPr>
            <w:tcW w:w="6803" w:type="dxa"/>
            <w:vAlign w:val="top"/>
          </w:tcPr>
          <w:p w14:paraId="2C784821">
            <w:pPr>
              <w:spacing w:after="0" w:line="240" w:lineRule="auto"/>
              <w:jc w:val="left"/>
            </w:pPr>
            <w:r>
              <w:rPr>
                <w:rFonts w:ascii="Times New Roman" w:hAnsi="Times New Roman"/>
                <w:b w:val="0"/>
                <w:sz w:val="18"/>
              </w:rPr>
              <w:t>ServiceCategory model, migration, seeder, dan ServiceCategoryResource.</w:t>
            </w:r>
          </w:p>
        </w:tc>
      </w:tr>
      <w:tr w14:paraId="07FD6AC0">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2F485193">
            <w:pPr>
              <w:spacing w:after="0" w:line="240" w:lineRule="auto"/>
              <w:jc w:val="left"/>
            </w:pPr>
            <w:r>
              <w:rPr>
                <w:rFonts w:ascii="Times New Roman" w:hAnsi="Times New Roman"/>
                <w:b w:val="0"/>
                <w:sz w:val="18"/>
              </w:rPr>
              <w:t>Service Request</w:t>
            </w:r>
          </w:p>
        </w:tc>
        <w:tc>
          <w:tcPr>
            <w:tcW w:w="6803" w:type="dxa"/>
            <w:vAlign w:val="top"/>
          </w:tcPr>
          <w:p w14:paraId="02714322">
            <w:pPr>
              <w:spacing w:after="0" w:line="240" w:lineRule="auto"/>
              <w:jc w:val="left"/>
            </w:pPr>
            <w:r>
              <w:rPr>
                <w:rFonts w:ascii="Times New Roman" w:hAnsi="Times New Roman"/>
                <w:b w:val="0"/>
                <w:sz w:val="18"/>
              </w:rPr>
              <w:t>ServiceRequest model, migration, controller, Livewire form, dan ServiceRequestResource.</w:t>
            </w:r>
          </w:p>
        </w:tc>
      </w:tr>
      <w:tr w14:paraId="63D1C831">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7C70E38D">
            <w:pPr>
              <w:spacing w:after="0" w:line="240" w:lineRule="auto"/>
              <w:jc w:val="left"/>
            </w:pPr>
            <w:r>
              <w:rPr>
                <w:rFonts w:ascii="Times New Roman" w:hAnsi="Times New Roman"/>
                <w:b w:val="0"/>
                <w:sz w:val="18"/>
              </w:rPr>
              <w:t>WhatsApp Redirect</w:t>
            </w:r>
          </w:p>
        </w:tc>
        <w:tc>
          <w:tcPr>
            <w:tcW w:w="6803" w:type="dxa"/>
            <w:vAlign w:val="top"/>
          </w:tcPr>
          <w:p w14:paraId="7A8234B8">
            <w:pPr>
              <w:spacing w:after="0" w:line="240" w:lineRule="auto"/>
              <w:jc w:val="left"/>
            </w:pPr>
            <w:r>
              <w:rPr>
                <w:rFonts w:ascii="Times New Roman" w:hAnsi="Times New Roman"/>
                <w:b w:val="0"/>
                <w:sz w:val="18"/>
              </w:rPr>
              <w:t>Service/helper untuk membuat URL WhatsApp berdasarkan data request.</w:t>
            </w:r>
          </w:p>
        </w:tc>
      </w:tr>
      <w:tr w14:paraId="09E50370">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7807E689">
            <w:pPr>
              <w:spacing w:after="0" w:line="240" w:lineRule="auto"/>
              <w:jc w:val="left"/>
            </w:pPr>
            <w:r>
              <w:rPr>
                <w:rFonts w:ascii="Times New Roman" w:hAnsi="Times New Roman"/>
                <w:b w:val="0"/>
                <w:sz w:val="18"/>
              </w:rPr>
              <w:t>REST API</w:t>
            </w:r>
          </w:p>
        </w:tc>
        <w:tc>
          <w:tcPr>
            <w:tcW w:w="6803" w:type="dxa"/>
            <w:vAlign w:val="top"/>
          </w:tcPr>
          <w:p w14:paraId="4F33A36B">
            <w:pPr>
              <w:spacing w:after="0" w:line="240" w:lineRule="auto"/>
              <w:jc w:val="left"/>
            </w:pPr>
            <w:r>
              <w:rPr>
                <w:rFonts w:ascii="Times New Roman" w:hAnsi="Times New Roman"/>
                <w:b w:val="0"/>
                <w:sz w:val="18"/>
              </w:rPr>
              <w:t>API route, controller, resource response, dan validasi token jika diperlukan.</w:t>
            </w:r>
          </w:p>
        </w:tc>
      </w:tr>
      <w:tr w14:paraId="43454807">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18B094B4">
            <w:pPr>
              <w:spacing w:after="0" w:line="240" w:lineRule="auto"/>
              <w:jc w:val="left"/>
            </w:pPr>
            <w:r>
              <w:rPr>
                <w:rFonts w:ascii="Times New Roman" w:hAnsi="Times New Roman"/>
                <w:b w:val="0"/>
                <w:sz w:val="18"/>
              </w:rPr>
              <w:t>Metabase Dashboard</w:t>
            </w:r>
          </w:p>
        </w:tc>
        <w:tc>
          <w:tcPr>
            <w:tcW w:w="6803" w:type="dxa"/>
            <w:vAlign w:val="top"/>
          </w:tcPr>
          <w:p w14:paraId="74E55BE1">
            <w:pPr>
              <w:spacing w:after="0" w:line="240" w:lineRule="auto"/>
              <w:jc w:val="left"/>
            </w:pPr>
            <w:r>
              <w:rPr>
                <w:rFonts w:ascii="Times New Roman" w:hAnsi="Times New Roman"/>
                <w:b w:val="0"/>
                <w:sz w:val="18"/>
              </w:rPr>
              <w:t>Koneksi Metabase ke MariaDB dan pembuatan dashboard statistik request.</w:t>
            </w:r>
          </w:p>
        </w:tc>
      </w:tr>
    </w:tbl>
    <w:p w14:paraId="4487112B"/>
    <w:p w14:paraId="64A1BE6D">
      <w:pPr>
        <w:pStyle w:val="3"/>
      </w:pPr>
      <w:r>
        <w:rPr>
          <w:rFonts w:ascii="Times New Roman" w:hAnsi="Times New Roman"/>
        </w:rPr>
        <w:t>Lampiran C. Custom Command Development</w:t>
      </w:r>
    </w:p>
    <w:tbl>
      <w:tblPr>
        <w:tblStyle w:val="35"/>
        <w:tblW w:w="0" w:type="auto"/>
        <w:jc w:val="center"/>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Layout w:type="autofit"/>
        <w:tblCellMar>
          <w:top w:w="0" w:type="dxa"/>
          <w:left w:w="108" w:type="dxa"/>
          <w:bottom w:w="0" w:type="dxa"/>
          <w:right w:w="108" w:type="dxa"/>
        </w:tblCellMar>
      </w:tblPr>
      <w:tblGrid>
        <w:gridCol w:w="2256"/>
        <w:gridCol w:w="6748"/>
      </w:tblGrid>
      <w:tr w14:paraId="6A1A2D2E">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shd w:val="clear" w:color="auto" w:fill="E2E8F0"/>
            <w:vAlign w:val="center"/>
          </w:tcPr>
          <w:p w14:paraId="46B41A38">
            <w:pPr>
              <w:spacing w:after="0" w:line="240" w:lineRule="auto"/>
              <w:jc w:val="left"/>
            </w:pPr>
            <w:r>
              <w:rPr>
                <w:rFonts w:ascii="Times New Roman" w:hAnsi="Times New Roman"/>
                <w:b/>
                <w:sz w:val="18"/>
              </w:rPr>
              <w:t>Command</w:t>
            </w:r>
          </w:p>
        </w:tc>
        <w:tc>
          <w:tcPr>
            <w:tcW w:w="6803" w:type="dxa"/>
            <w:shd w:val="clear" w:color="auto" w:fill="E2E8F0"/>
            <w:vAlign w:val="center"/>
          </w:tcPr>
          <w:p w14:paraId="60E99374">
            <w:pPr>
              <w:spacing w:after="0" w:line="240" w:lineRule="auto"/>
              <w:jc w:val="left"/>
            </w:pPr>
            <w:r>
              <w:rPr>
                <w:rFonts w:ascii="Times New Roman" w:hAnsi="Times New Roman"/>
                <w:b/>
                <w:sz w:val="18"/>
              </w:rPr>
              <w:t>Keterangan</w:t>
            </w:r>
          </w:p>
        </w:tc>
      </w:tr>
      <w:tr w14:paraId="0EDA2620">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6C3D3D8E">
            <w:pPr>
              <w:spacing w:after="0" w:line="240" w:lineRule="auto"/>
              <w:jc w:val="left"/>
            </w:pPr>
            <w:r>
              <w:rPr>
                <w:rFonts w:ascii="Times New Roman" w:hAnsi="Times New Roman"/>
                <w:b w:val="0"/>
                <w:sz w:val="18"/>
              </w:rPr>
              <w:t>dcu</w:t>
            </w:r>
          </w:p>
        </w:tc>
        <w:tc>
          <w:tcPr>
            <w:tcW w:w="6803" w:type="dxa"/>
            <w:vAlign w:val="top"/>
          </w:tcPr>
          <w:p w14:paraId="628DC0AD">
            <w:pPr>
              <w:spacing w:after="0" w:line="240" w:lineRule="auto"/>
              <w:jc w:val="left"/>
            </w:pPr>
            <w:r>
              <w:rPr>
                <w:rFonts w:ascii="Times New Roman" w:hAnsi="Times New Roman"/>
                <w:b w:val="0"/>
                <w:sz w:val="18"/>
              </w:rPr>
              <w:t>Menjalankan docker compose up.</w:t>
            </w:r>
          </w:p>
        </w:tc>
      </w:tr>
      <w:tr w14:paraId="73B936ED">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6541B151">
            <w:pPr>
              <w:spacing w:after="0" w:line="240" w:lineRule="auto"/>
              <w:jc w:val="left"/>
            </w:pPr>
            <w:r>
              <w:rPr>
                <w:rFonts w:ascii="Times New Roman" w:hAnsi="Times New Roman"/>
                <w:b w:val="0"/>
                <w:sz w:val="18"/>
              </w:rPr>
              <w:t>dcd</w:t>
            </w:r>
          </w:p>
        </w:tc>
        <w:tc>
          <w:tcPr>
            <w:tcW w:w="6803" w:type="dxa"/>
            <w:vAlign w:val="top"/>
          </w:tcPr>
          <w:p w14:paraId="48866231">
            <w:pPr>
              <w:spacing w:after="0" w:line="240" w:lineRule="auto"/>
              <w:jc w:val="left"/>
            </w:pPr>
            <w:r>
              <w:rPr>
                <w:rFonts w:ascii="Times New Roman" w:hAnsi="Times New Roman"/>
                <w:b w:val="0"/>
                <w:sz w:val="18"/>
              </w:rPr>
              <w:t>Menghentikan docker compose.</w:t>
            </w:r>
          </w:p>
        </w:tc>
      </w:tr>
      <w:tr w14:paraId="1064F13E">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7DD31D48">
            <w:pPr>
              <w:spacing w:after="0" w:line="240" w:lineRule="auto"/>
              <w:jc w:val="left"/>
            </w:pPr>
            <w:r>
              <w:rPr>
                <w:rFonts w:ascii="Times New Roman" w:hAnsi="Times New Roman"/>
                <w:b w:val="0"/>
                <w:sz w:val="18"/>
              </w:rPr>
              <w:t>dca</w:t>
            </w:r>
          </w:p>
        </w:tc>
        <w:tc>
          <w:tcPr>
            <w:tcW w:w="6803" w:type="dxa"/>
            <w:vAlign w:val="top"/>
          </w:tcPr>
          <w:p w14:paraId="07A286BA">
            <w:pPr>
              <w:spacing w:after="0" w:line="240" w:lineRule="auto"/>
              <w:jc w:val="left"/>
            </w:pPr>
            <w:r>
              <w:rPr>
                <w:rFonts w:ascii="Times New Roman" w:hAnsi="Times New Roman"/>
                <w:b w:val="0"/>
                <w:sz w:val="18"/>
              </w:rPr>
              <w:t>Alias untuk menjalankan php artisan. Contoh: dca migrate.</w:t>
            </w:r>
          </w:p>
        </w:tc>
      </w:tr>
      <w:tr w14:paraId="0FF6023D">
        <w:tblPrEx>
          <w:tblBorders>
            <w:top w:val="single" w:color="94A3B8" w:sz="6" w:space="0"/>
            <w:left w:val="single" w:color="94A3B8" w:sz="6" w:space="0"/>
            <w:bottom w:val="single" w:color="94A3B8" w:sz="6" w:space="0"/>
            <w:right w:val="single" w:color="94A3B8" w:sz="6" w:space="0"/>
            <w:insideH w:val="single" w:color="94A3B8" w:sz="6" w:space="0"/>
            <w:insideV w:val="single" w:color="94A3B8" w:sz="6" w:space="0"/>
          </w:tblBorders>
          <w:tblCellMar>
            <w:top w:w="0" w:type="dxa"/>
            <w:left w:w="108" w:type="dxa"/>
            <w:bottom w:w="0" w:type="dxa"/>
            <w:right w:w="108" w:type="dxa"/>
          </w:tblCellMar>
        </w:tblPrEx>
        <w:trPr>
          <w:cantSplit/>
          <w:jc w:val="center"/>
        </w:trPr>
        <w:tc>
          <w:tcPr>
            <w:tcW w:w="2268" w:type="dxa"/>
            <w:vAlign w:val="top"/>
          </w:tcPr>
          <w:p w14:paraId="30A5B50D">
            <w:pPr>
              <w:spacing w:after="0" w:line="240" w:lineRule="auto"/>
              <w:jc w:val="left"/>
            </w:pPr>
            <w:r>
              <w:rPr>
                <w:rFonts w:ascii="Times New Roman" w:hAnsi="Times New Roman"/>
                <w:b w:val="0"/>
                <w:sz w:val="18"/>
              </w:rPr>
              <w:t>dcm</w:t>
            </w:r>
          </w:p>
        </w:tc>
        <w:tc>
          <w:tcPr>
            <w:tcW w:w="6803" w:type="dxa"/>
            <w:vAlign w:val="top"/>
          </w:tcPr>
          <w:p w14:paraId="5EFFDF3D">
            <w:pPr>
              <w:spacing w:after="0" w:line="240" w:lineRule="auto"/>
              <w:jc w:val="left"/>
            </w:pPr>
            <w:r>
              <w:rPr>
                <w:rFonts w:ascii="Times New Roman" w:hAnsi="Times New Roman"/>
                <w:b w:val="0"/>
                <w:sz w:val="18"/>
              </w:rPr>
              <w:t>Alias untuk membuat model, migration, seeder, controller, dan Filament resource sesuai konfigurasi proyek.</w:t>
            </w:r>
          </w:p>
        </w:tc>
      </w:tr>
    </w:tbl>
    <w:p w14:paraId="6F8F34F3"/>
    <w:p w14:paraId="6C1E0E1A">
      <w:pPr>
        <w:spacing w:before="120"/>
      </w:pPr>
      <w:r>
        <w:rPr>
          <w:rFonts w:ascii="Times New Roman" w:hAnsi="Times New Roman"/>
          <w:sz w:val="24"/>
        </w:rPr>
        <w:t>Catatan implementasi: jika instruksi teknis menyebut php artisan, pada project ini perintah tersebut disesuaikan menggunakan custom command. Contoh php artisan migrate dijalankan sebagai dca migrate.</w:t>
      </w:r>
    </w:p>
    <w:p w14:paraId="1E52CA3B">
      <w:pPr>
        <w:pStyle w:val="3"/>
      </w:pPr>
      <w:r>
        <w:rPr>
          <w:rFonts w:ascii="Times New Roman" w:hAnsi="Times New Roman"/>
        </w:rPr>
        <w:t>Lampiran D. Rekomendasi Urutan Implementasi</w:t>
      </w:r>
    </w:p>
    <w:p w14:paraId="5CFA92F8">
      <w:pPr>
        <w:pStyle w:val="29"/>
        <w:numPr>
          <w:ilvl w:val="0"/>
          <w:numId w:val="23"/>
        </w:numPr>
        <w:tabs>
          <w:tab w:val="clear" w:pos="425"/>
        </w:tabs>
        <w:spacing w:after="40"/>
        <w:ind w:left="425" w:leftChars="0" w:hanging="425" w:firstLineChars="0"/>
      </w:pPr>
      <w:r>
        <w:rPr>
          <w:rFonts w:ascii="Times New Roman" w:hAnsi="Times New Roman"/>
        </w:rPr>
        <w:t>Setup Docker dan environment Laravel.</w:t>
      </w:r>
    </w:p>
    <w:p w14:paraId="20F44F7B">
      <w:pPr>
        <w:pStyle w:val="29"/>
        <w:numPr>
          <w:ilvl w:val="0"/>
          <w:numId w:val="23"/>
        </w:numPr>
        <w:tabs>
          <w:tab w:val="clear" w:pos="425"/>
        </w:tabs>
        <w:spacing w:after="40"/>
        <w:ind w:left="425" w:leftChars="0" w:hanging="425" w:firstLineChars="0"/>
      </w:pPr>
      <w:r>
        <w:rPr>
          <w:rFonts w:ascii="Times New Roman" w:hAnsi="Times New Roman"/>
        </w:rPr>
        <w:t>Buat migration database users, service_categories, service_requests, dan request_status_logs.</w:t>
      </w:r>
    </w:p>
    <w:p w14:paraId="32681FD3">
      <w:pPr>
        <w:pStyle w:val="29"/>
        <w:numPr>
          <w:ilvl w:val="0"/>
          <w:numId w:val="23"/>
        </w:numPr>
        <w:tabs>
          <w:tab w:val="clear" w:pos="425"/>
        </w:tabs>
        <w:spacing w:after="40"/>
        <w:ind w:left="425" w:leftChars="0" w:hanging="425" w:firstLineChars="0"/>
      </w:pPr>
      <w:r>
        <w:rPr>
          <w:rFonts w:ascii="Times New Roman" w:hAnsi="Times New Roman"/>
        </w:rPr>
        <w:t>Buat model dan relasi Eloquent.</w:t>
      </w:r>
    </w:p>
    <w:p w14:paraId="5BF9F555">
      <w:pPr>
        <w:pStyle w:val="29"/>
        <w:numPr>
          <w:ilvl w:val="0"/>
          <w:numId w:val="23"/>
        </w:numPr>
        <w:tabs>
          <w:tab w:val="clear" w:pos="425"/>
        </w:tabs>
        <w:spacing w:after="40"/>
        <w:ind w:left="425" w:leftChars="0" w:hanging="425" w:firstLineChars="0"/>
      </w:pPr>
      <w:r>
        <w:rPr>
          <w:rFonts w:ascii="Times New Roman" w:hAnsi="Times New Roman"/>
        </w:rPr>
        <w:t>Buat Filament Resource untuk admin panel.</w:t>
      </w:r>
    </w:p>
    <w:p w14:paraId="34BB6B59">
      <w:pPr>
        <w:pStyle w:val="29"/>
        <w:numPr>
          <w:ilvl w:val="0"/>
          <w:numId w:val="23"/>
        </w:numPr>
        <w:tabs>
          <w:tab w:val="clear" w:pos="425"/>
        </w:tabs>
        <w:spacing w:after="40"/>
        <w:ind w:left="425" w:leftChars="0" w:hanging="425" w:firstLineChars="0"/>
      </w:pPr>
      <w:r>
        <w:rPr>
          <w:rFonts w:ascii="Times New Roman" w:hAnsi="Times New Roman"/>
        </w:rPr>
        <w:t>Buat halaman frontend Livewire untuk form request.</w:t>
      </w:r>
    </w:p>
    <w:p w14:paraId="04F798A9">
      <w:pPr>
        <w:pStyle w:val="29"/>
        <w:numPr>
          <w:ilvl w:val="0"/>
          <w:numId w:val="23"/>
        </w:numPr>
        <w:tabs>
          <w:tab w:val="clear" w:pos="425"/>
        </w:tabs>
        <w:spacing w:after="40"/>
        <w:ind w:left="425" w:leftChars="0" w:hanging="425" w:firstLineChars="0"/>
      </w:pPr>
      <w:r>
        <w:rPr>
          <w:rFonts w:ascii="Times New Roman" w:hAnsi="Times New Roman"/>
        </w:rPr>
        <w:t>Buat service WhatsApp redirect.</w:t>
      </w:r>
    </w:p>
    <w:p w14:paraId="2B60348B">
      <w:pPr>
        <w:pStyle w:val="29"/>
        <w:numPr>
          <w:ilvl w:val="0"/>
          <w:numId w:val="23"/>
        </w:numPr>
        <w:tabs>
          <w:tab w:val="clear" w:pos="425"/>
        </w:tabs>
        <w:spacing w:after="40"/>
        <w:ind w:left="425" w:leftChars="0" w:hanging="425" w:firstLineChars="0"/>
      </w:pPr>
      <w:r>
        <w:rPr>
          <w:rFonts w:ascii="Times New Roman" w:hAnsi="Times New Roman"/>
        </w:rPr>
        <w:t>Buat REST API endpoint.</w:t>
      </w:r>
    </w:p>
    <w:p w14:paraId="12E95959">
      <w:pPr>
        <w:pStyle w:val="29"/>
        <w:numPr>
          <w:ilvl w:val="0"/>
          <w:numId w:val="23"/>
        </w:numPr>
        <w:tabs>
          <w:tab w:val="clear" w:pos="425"/>
        </w:tabs>
        <w:spacing w:after="40"/>
        <w:ind w:left="425" w:leftChars="0" w:hanging="425" w:firstLineChars="0"/>
      </w:pPr>
      <w:r>
        <w:rPr>
          <w:rFonts w:ascii="Times New Roman" w:hAnsi="Times New Roman"/>
        </w:rPr>
        <w:t>Integrasikan Metabase dengan MariaDB.</w:t>
      </w:r>
    </w:p>
    <w:p w14:paraId="244D7DD2">
      <w:pPr>
        <w:pStyle w:val="29"/>
        <w:numPr>
          <w:ilvl w:val="0"/>
          <w:numId w:val="23"/>
        </w:numPr>
        <w:tabs>
          <w:tab w:val="clear" w:pos="425"/>
        </w:tabs>
        <w:spacing w:after="40"/>
        <w:ind w:left="425" w:leftChars="0" w:hanging="425" w:firstLineChars="0"/>
      </w:pPr>
      <w:r>
        <w:rPr>
          <w:rFonts w:ascii="Times New Roman" w:hAnsi="Times New Roman"/>
        </w:rPr>
        <w:t>Lakukan black box testing.</w:t>
      </w:r>
    </w:p>
    <w:sectPr>
      <w:footerReference r:id="rId5" w:type="default"/>
      <w:pgSz w:w="11906" w:h="16838"/>
      <w:pgMar w:top="1701" w:right="1417" w:bottom="1701"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890E1">
    <w:pPr>
      <w:pStyle w:val="18"/>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D962A"/>
    <w:multiLevelType w:val="singleLevel"/>
    <w:tmpl w:val="861D962A"/>
    <w:lvl w:ilvl="0" w:tentative="0">
      <w:start w:val="1"/>
      <w:numFmt w:val="decimal"/>
      <w:lvlText w:val="%1."/>
      <w:lvlJc w:val="left"/>
      <w:pPr>
        <w:tabs>
          <w:tab w:val="left" w:pos="425"/>
        </w:tabs>
        <w:ind w:left="425" w:leftChars="0" w:hanging="425" w:firstLineChars="0"/>
      </w:pPr>
      <w:rPr>
        <w:rFonts w:hint="default"/>
      </w:rPr>
    </w:lvl>
  </w:abstractNum>
  <w:abstractNum w:abstractNumId="1">
    <w:nsid w:val="9CAAF284"/>
    <w:multiLevelType w:val="singleLevel"/>
    <w:tmpl w:val="9CAAF284"/>
    <w:lvl w:ilvl="0" w:tentative="0">
      <w:start w:val="1"/>
      <w:numFmt w:val="decimal"/>
      <w:lvlText w:val="%1."/>
      <w:lvlJc w:val="left"/>
      <w:pPr>
        <w:tabs>
          <w:tab w:val="left" w:pos="425"/>
        </w:tabs>
        <w:ind w:left="425" w:leftChars="0" w:hanging="425" w:firstLineChars="0"/>
      </w:pPr>
      <w:rPr>
        <w:rFonts w:hint="default"/>
      </w:rPr>
    </w:lvl>
  </w:abstractNum>
  <w:abstractNum w:abstractNumId="2">
    <w:nsid w:val="B6E01B16"/>
    <w:multiLevelType w:val="singleLevel"/>
    <w:tmpl w:val="B6E01B16"/>
    <w:lvl w:ilvl="0" w:tentative="0">
      <w:start w:val="1"/>
      <w:numFmt w:val="decimal"/>
      <w:lvlText w:val="%1."/>
      <w:lvlJc w:val="left"/>
      <w:pPr>
        <w:tabs>
          <w:tab w:val="left" w:pos="425"/>
        </w:tabs>
        <w:ind w:left="425" w:leftChars="0" w:hanging="425" w:firstLineChars="0"/>
      </w:pPr>
      <w:rPr>
        <w:rFonts w:hint="default"/>
      </w:rPr>
    </w:lvl>
  </w:abstractNum>
  <w:abstractNum w:abstractNumId="3">
    <w:nsid w:val="BED2CEA2"/>
    <w:multiLevelType w:val="singleLevel"/>
    <w:tmpl w:val="BED2CEA2"/>
    <w:lvl w:ilvl="0" w:tentative="0">
      <w:start w:val="1"/>
      <w:numFmt w:val="decimal"/>
      <w:lvlText w:val="%1."/>
      <w:lvlJc w:val="left"/>
      <w:pPr>
        <w:tabs>
          <w:tab w:val="left" w:pos="425"/>
        </w:tabs>
        <w:ind w:left="425" w:leftChars="0" w:hanging="425" w:firstLineChars="0"/>
      </w:pPr>
      <w:rPr>
        <w:rFonts w:hint="default"/>
      </w:rPr>
    </w:lvl>
  </w:abstractNum>
  <w:abstractNum w:abstractNumId="4">
    <w:nsid w:val="CE18BB8D"/>
    <w:multiLevelType w:val="singleLevel"/>
    <w:tmpl w:val="CE18BB8D"/>
    <w:lvl w:ilvl="0" w:tentative="0">
      <w:start w:val="1"/>
      <w:numFmt w:val="decimal"/>
      <w:lvlText w:val="%1."/>
      <w:lvlJc w:val="left"/>
      <w:pPr>
        <w:tabs>
          <w:tab w:val="left" w:pos="425"/>
        </w:tabs>
        <w:ind w:left="425" w:leftChars="0" w:hanging="425" w:firstLineChars="0"/>
      </w:pPr>
      <w:rPr>
        <w:rFonts w:hint="default"/>
      </w:rPr>
    </w:lvl>
  </w:abstractNum>
  <w:abstractNum w:abstractNumId="5">
    <w:nsid w:val="D684BA67"/>
    <w:multiLevelType w:val="singleLevel"/>
    <w:tmpl w:val="D684BA67"/>
    <w:lvl w:ilvl="0" w:tentative="0">
      <w:start w:val="1"/>
      <w:numFmt w:val="decimal"/>
      <w:lvlText w:val="%1."/>
      <w:lvlJc w:val="left"/>
      <w:pPr>
        <w:tabs>
          <w:tab w:val="left" w:pos="425"/>
        </w:tabs>
        <w:ind w:left="425" w:leftChars="0" w:hanging="425" w:firstLineChars="0"/>
      </w:pPr>
      <w:rPr>
        <w:rFonts w:hint="default"/>
      </w:rPr>
    </w:lvl>
  </w:abstractNum>
  <w:abstractNum w:abstractNumId="6">
    <w:nsid w:val="D8A3B527"/>
    <w:multiLevelType w:val="singleLevel"/>
    <w:tmpl w:val="D8A3B527"/>
    <w:lvl w:ilvl="0" w:tentative="0">
      <w:start w:val="1"/>
      <w:numFmt w:val="decimal"/>
      <w:lvlText w:val="%1."/>
      <w:lvlJc w:val="left"/>
      <w:pPr>
        <w:tabs>
          <w:tab w:val="left" w:pos="425"/>
        </w:tabs>
        <w:ind w:left="425" w:leftChars="0" w:hanging="425" w:firstLineChars="0"/>
      </w:pPr>
      <w:rPr>
        <w:rFonts w:hint="default"/>
      </w:rPr>
    </w:lvl>
  </w:abstractNum>
  <w:abstractNum w:abstractNumId="7">
    <w:nsid w:val="E9469878"/>
    <w:multiLevelType w:val="singleLevel"/>
    <w:tmpl w:val="E9469878"/>
    <w:lvl w:ilvl="0" w:tentative="0">
      <w:start w:val="1"/>
      <w:numFmt w:val="decimal"/>
      <w:lvlText w:val="%1."/>
      <w:lvlJc w:val="left"/>
      <w:pPr>
        <w:tabs>
          <w:tab w:val="left" w:pos="425"/>
        </w:tabs>
        <w:ind w:left="425" w:leftChars="0" w:hanging="425" w:firstLineChars="0"/>
      </w:pPr>
      <w:rPr>
        <w:rFonts w:hint="default"/>
      </w:rPr>
    </w:lvl>
  </w:abstractNum>
  <w:abstractNum w:abstractNumId="8">
    <w:nsid w:val="FF9EDD35"/>
    <w:multiLevelType w:val="singleLevel"/>
    <w:tmpl w:val="FF9EDD35"/>
    <w:lvl w:ilvl="0" w:tentative="0">
      <w:start w:val="1"/>
      <w:numFmt w:val="decimal"/>
      <w:lvlText w:val="%1."/>
      <w:lvlJc w:val="left"/>
      <w:pPr>
        <w:tabs>
          <w:tab w:val="left" w:pos="425"/>
        </w:tabs>
        <w:ind w:left="425" w:leftChars="0" w:hanging="425" w:firstLineChars="0"/>
      </w:pPr>
      <w:rPr>
        <w:rFonts w:hint="default"/>
      </w:rPr>
    </w:lvl>
  </w:abstractNum>
  <w:abstractNum w:abstractNumId="9">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0">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11">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12">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3">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5">
    <w:nsid w:val="05FE145B"/>
    <w:multiLevelType w:val="singleLevel"/>
    <w:tmpl w:val="05FE145B"/>
    <w:lvl w:ilvl="0" w:tentative="0">
      <w:start w:val="1"/>
      <w:numFmt w:val="decimal"/>
      <w:lvlText w:val="%1."/>
      <w:lvlJc w:val="left"/>
      <w:pPr>
        <w:tabs>
          <w:tab w:val="left" w:pos="425"/>
        </w:tabs>
        <w:ind w:left="425" w:leftChars="0" w:hanging="425" w:firstLineChars="0"/>
      </w:pPr>
      <w:rPr>
        <w:rFonts w:hint="default"/>
      </w:rPr>
    </w:lvl>
  </w:abstractNum>
  <w:abstractNum w:abstractNumId="16">
    <w:nsid w:val="17F173FC"/>
    <w:multiLevelType w:val="singleLevel"/>
    <w:tmpl w:val="17F173FC"/>
    <w:lvl w:ilvl="0" w:tentative="0">
      <w:start w:val="1"/>
      <w:numFmt w:val="decimal"/>
      <w:lvlText w:val="%1."/>
      <w:lvlJc w:val="left"/>
      <w:pPr>
        <w:tabs>
          <w:tab w:val="left" w:pos="425"/>
        </w:tabs>
        <w:ind w:left="425" w:leftChars="0" w:hanging="425" w:firstLineChars="0"/>
      </w:pPr>
      <w:rPr>
        <w:rFonts w:hint="default"/>
      </w:rPr>
    </w:lvl>
  </w:abstractNum>
  <w:abstractNum w:abstractNumId="17">
    <w:nsid w:val="1A745ADD"/>
    <w:multiLevelType w:val="singleLevel"/>
    <w:tmpl w:val="1A745ADD"/>
    <w:lvl w:ilvl="0" w:tentative="0">
      <w:start w:val="1"/>
      <w:numFmt w:val="decimal"/>
      <w:lvlText w:val="%1."/>
      <w:lvlJc w:val="left"/>
      <w:pPr>
        <w:tabs>
          <w:tab w:val="left" w:pos="425"/>
        </w:tabs>
        <w:ind w:left="425" w:leftChars="0" w:hanging="425" w:firstLineChars="0"/>
      </w:pPr>
      <w:rPr>
        <w:rFonts w:hint="default"/>
      </w:rPr>
    </w:lvl>
  </w:abstractNum>
  <w:abstractNum w:abstractNumId="18">
    <w:nsid w:val="5C66DFDF"/>
    <w:multiLevelType w:val="singleLevel"/>
    <w:tmpl w:val="5C66DFDF"/>
    <w:lvl w:ilvl="0" w:tentative="0">
      <w:start w:val="1"/>
      <w:numFmt w:val="decimal"/>
      <w:lvlText w:val="%1."/>
      <w:lvlJc w:val="left"/>
      <w:pPr>
        <w:tabs>
          <w:tab w:val="left" w:pos="425"/>
        </w:tabs>
        <w:ind w:left="425" w:leftChars="0" w:hanging="425" w:firstLineChars="0"/>
      </w:pPr>
      <w:rPr>
        <w:rFonts w:hint="default"/>
      </w:rPr>
    </w:lvl>
  </w:abstractNum>
  <w:abstractNum w:abstractNumId="19">
    <w:nsid w:val="6386F0EF"/>
    <w:multiLevelType w:val="singleLevel"/>
    <w:tmpl w:val="6386F0EF"/>
    <w:lvl w:ilvl="0" w:tentative="0">
      <w:start w:val="1"/>
      <w:numFmt w:val="decimal"/>
      <w:lvlText w:val="%1."/>
      <w:lvlJc w:val="left"/>
      <w:pPr>
        <w:tabs>
          <w:tab w:val="left" w:pos="425"/>
        </w:tabs>
        <w:ind w:left="425" w:leftChars="0" w:hanging="425" w:firstLineChars="0"/>
      </w:pPr>
      <w:rPr>
        <w:rFonts w:hint="default"/>
      </w:rPr>
    </w:lvl>
  </w:abstractNum>
  <w:abstractNum w:abstractNumId="20">
    <w:nsid w:val="684676A4"/>
    <w:multiLevelType w:val="singleLevel"/>
    <w:tmpl w:val="684676A4"/>
    <w:lvl w:ilvl="0" w:tentative="0">
      <w:start w:val="1"/>
      <w:numFmt w:val="decimal"/>
      <w:lvlText w:val="%1."/>
      <w:lvlJc w:val="left"/>
      <w:pPr>
        <w:tabs>
          <w:tab w:val="left" w:pos="425"/>
        </w:tabs>
        <w:ind w:left="425" w:leftChars="0" w:hanging="425" w:firstLineChars="0"/>
      </w:pPr>
      <w:rPr>
        <w:rFonts w:hint="default"/>
      </w:rPr>
    </w:lvl>
  </w:abstractNum>
  <w:abstractNum w:abstractNumId="21">
    <w:nsid w:val="6C1C8730"/>
    <w:multiLevelType w:val="singleLevel"/>
    <w:tmpl w:val="6C1C8730"/>
    <w:lvl w:ilvl="0" w:tentative="0">
      <w:start w:val="1"/>
      <w:numFmt w:val="decimal"/>
      <w:lvlText w:val="%1."/>
      <w:lvlJc w:val="left"/>
      <w:pPr>
        <w:tabs>
          <w:tab w:val="left" w:pos="425"/>
        </w:tabs>
        <w:ind w:left="425" w:leftChars="0" w:hanging="425" w:firstLineChars="0"/>
      </w:pPr>
      <w:rPr>
        <w:rFonts w:hint="default"/>
      </w:rPr>
    </w:lvl>
  </w:abstractNum>
  <w:abstractNum w:abstractNumId="22">
    <w:nsid w:val="7EEBF66E"/>
    <w:multiLevelType w:val="singleLevel"/>
    <w:tmpl w:val="7EEBF66E"/>
    <w:lvl w:ilvl="0" w:tentative="0">
      <w:start w:val="1"/>
      <w:numFmt w:val="decimal"/>
      <w:lvlText w:val="%1."/>
      <w:lvlJc w:val="left"/>
      <w:pPr>
        <w:tabs>
          <w:tab w:val="left" w:pos="425"/>
        </w:tabs>
        <w:ind w:left="425" w:leftChars="0" w:hanging="425" w:firstLineChars="0"/>
      </w:pPr>
      <w:rPr>
        <w:rFonts w:hint="default"/>
      </w:rPr>
    </w:lvl>
  </w:abstractNum>
  <w:num w:numId="1">
    <w:abstractNumId w:val="14"/>
  </w:num>
  <w:num w:numId="2">
    <w:abstractNumId w:val="12"/>
  </w:num>
  <w:num w:numId="3">
    <w:abstractNumId w:val="11"/>
  </w:num>
  <w:num w:numId="4">
    <w:abstractNumId w:val="13"/>
  </w:num>
  <w:num w:numId="5">
    <w:abstractNumId w:val="10"/>
  </w:num>
  <w:num w:numId="6">
    <w:abstractNumId w:val="9"/>
  </w:num>
  <w:num w:numId="7">
    <w:abstractNumId w:val="1"/>
  </w:num>
  <w:num w:numId="8">
    <w:abstractNumId w:val="5"/>
  </w:num>
  <w:num w:numId="9">
    <w:abstractNumId w:val="20"/>
  </w:num>
  <w:num w:numId="10">
    <w:abstractNumId w:val="4"/>
  </w:num>
  <w:num w:numId="11">
    <w:abstractNumId w:val="7"/>
  </w:num>
  <w:num w:numId="12">
    <w:abstractNumId w:val="0"/>
  </w:num>
  <w:num w:numId="13">
    <w:abstractNumId w:val="18"/>
  </w:num>
  <w:num w:numId="14">
    <w:abstractNumId w:val="8"/>
  </w:num>
  <w:num w:numId="15">
    <w:abstractNumId w:val="19"/>
  </w:num>
  <w:num w:numId="16">
    <w:abstractNumId w:val="15"/>
  </w:num>
  <w:num w:numId="17">
    <w:abstractNumId w:val="3"/>
  </w:num>
  <w:num w:numId="18">
    <w:abstractNumId w:val="22"/>
  </w:num>
  <w:num w:numId="19">
    <w:abstractNumId w:val="2"/>
  </w:num>
  <w:num w:numId="20">
    <w:abstractNumId w:val="21"/>
  </w:num>
  <w:num w:numId="21">
    <w:abstractNumId w:val="17"/>
  </w:num>
  <w:num w:numId="22">
    <w:abstractNumId w:val="16"/>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0A7C0B"/>
    <w:rsid w:val="265C27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1798</Words>
  <Characters>11970</Characters>
  <Lines>0</Lines>
  <Paragraphs>0</Paragraphs>
  <TotalTime>1</TotalTime>
  <ScaleCrop>false</ScaleCrop>
  <LinksUpToDate>false</LinksUpToDate>
  <CharactersWithSpaces>13631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pall febrian</cp:lastModifiedBy>
  <dcterms:modified xsi:type="dcterms:W3CDTF">2026-05-18T11:54:10Z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eyJoZGlkIjoiYTc2ZGZiNzZiNDVlOGViOWVmM2JhOTY0NGJkNjUyYzgiLCJ1c2VySWQiOiI4ODEzNTc1MzA1ODU2In0=</vt:lpwstr>
  </property>
  <property fmtid="{D5CDD505-2E9C-101B-9397-08002B2CF9AE}" pid="3" name="KSOProductBuildVer">
    <vt:lpwstr>1033-12.1.0.26372</vt:lpwstr>
  </property>
  <property fmtid="{D5CDD505-2E9C-101B-9397-08002B2CF9AE}" pid="4" name="ICV">
    <vt:lpwstr>DAC4E71F2B8C4C00B0CEAFC58EA8C69C_12</vt:lpwstr>
  </property>
</Properties>
</file>